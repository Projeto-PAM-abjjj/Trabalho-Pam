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A0A68" w14:textId="77777777" w:rsidR="00456F7C" w:rsidRDefault="00000000" w:rsidP="000D1181">
      <w:pPr>
        <w:spacing w:after="0" w:line="240" w:lineRule="auto"/>
        <w:jc w:val="center"/>
      </w:pPr>
      <w:r>
        <w:rPr>
          <w:rFonts w:ascii="Arial" w:hAnsi="Arial"/>
          <w:b/>
          <w:color w:val="000000"/>
          <w:sz w:val="24"/>
        </w:rPr>
        <w:t>ETEC PROF BASILIDES DE GODOY</w:t>
      </w:r>
    </w:p>
    <w:p w14:paraId="681BF8DD" w14:textId="77777777" w:rsidR="004C21EB" w:rsidRDefault="004C21EB" w:rsidP="000D1181">
      <w:pPr>
        <w:spacing w:after="0" w:line="240" w:lineRule="auto"/>
        <w:jc w:val="center"/>
      </w:pPr>
    </w:p>
    <w:p w14:paraId="3AB940C1" w14:textId="77777777" w:rsidR="004C21EB" w:rsidRDefault="004C21EB" w:rsidP="000D1181">
      <w:pPr>
        <w:spacing w:after="0" w:line="240" w:lineRule="auto"/>
        <w:jc w:val="center"/>
      </w:pPr>
    </w:p>
    <w:p w14:paraId="49D3EFE5" w14:textId="77777777" w:rsidR="004C21EB" w:rsidRDefault="004C21EB" w:rsidP="000D1181">
      <w:pPr>
        <w:spacing w:after="0" w:line="240" w:lineRule="auto"/>
        <w:jc w:val="center"/>
      </w:pPr>
    </w:p>
    <w:p w14:paraId="1D98E9A7" w14:textId="6FF5F564" w:rsidR="00456F7C" w:rsidRDefault="00000000" w:rsidP="000D1181">
      <w:pPr>
        <w:spacing w:after="0" w:line="240" w:lineRule="auto"/>
        <w:jc w:val="center"/>
        <w:rPr>
          <w:bCs/>
        </w:rPr>
      </w:pPr>
      <w:r>
        <w:rPr>
          <w:rFonts w:ascii="Arial" w:hAnsi="Arial"/>
          <w:bCs/>
          <w:color w:val="000000"/>
          <w:sz w:val="24"/>
        </w:rPr>
        <w:t>JOÃO VITOR</w:t>
      </w:r>
    </w:p>
    <w:p w14:paraId="0E487EC4" w14:textId="77777777" w:rsidR="00456F7C" w:rsidRDefault="00000000" w:rsidP="000D1181">
      <w:pPr>
        <w:spacing w:after="0" w:line="240" w:lineRule="auto"/>
        <w:jc w:val="center"/>
        <w:rPr>
          <w:bCs/>
        </w:rPr>
      </w:pPr>
      <w:r>
        <w:rPr>
          <w:rFonts w:ascii="Arial" w:hAnsi="Arial"/>
          <w:bCs/>
          <w:color w:val="000000"/>
          <w:sz w:val="24"/>
        </w:rPr>
        <w:t>BRUNO OKA</w:t>
      </w:r>
    </w:p>
    <w:p w14:paraId="0E33E98B" w14:textId="77777777" w:rsidR="00456F7C" w:rsidRDefault="00000000" w:rsidP="000D1181">
      <w:pPr>
        <w:spacing w:after="0" w:line="240" w:lineRule="auto"/>
        <w:jc w:val="center"/>
        <w:rPr>
          <w:bCs/>
        </w:rPr>
      </w:pPr>
      <w:r>
        <w:rPr>
          <w:rFonts w:ascii="Arial" w:hAnsi="Arial"/>
          <w:bCs/>
          <w:color w:val="000000"/>
          <w:sz w:val="24"/>
        </w:rPr>
        <w:t>ARTHUR NUNES</w:t>
      </w:r>
    </w:p>
    <w:p w14:paraId="78931FC8" w14:textId="77777777" w:rsidR="00456F7C" w:rsidRDefault="00000000" w:rsidP="000D1181">
      <w:pPr>
        <w:spacing w:after="0" w:line="240" w:lineRule="auto"/>
        <w:jc w:val="center"/>
        <w:rPr>
          <w:bCs/>
        </w:rPr>
      </w:pPr>
      <w:r>
        <w:rPr>
          <w:rFonts w:ascii="Arial" w:hAnsi="Arial"/>
          <w:bCs/>
          <w:color w:val="000000"/>
          <w:sz w:val="24"/>
        </w:rPr>
        <w:t>JEIMY LUCAS</w:t>
      </w:r>
    </w:p>
    <w:p w14:paraId="3F3734E4" w14:textId="77777777" w:rsidR="00456F7C" w:rsidRDefault="00000000" w:rsidP="000D1181">
      <w:pPr>
        <w:spacing w:after="0" w:line="240" w:lineRule="auto"/>
        <w:jc w:val="center"/>
        <w:rPr>
          <w:bCs/>
        </w:rPr>
      </w:pPr>
      <w:r>
        <w:rPr>
          <w:rFonts w:ascii="Arial" w:hAnsi="Arial"/>
          <w:bCs/>
          <w:color w:val="000000"/>
          <w:sz w:val="24"/>
        </w:rPr>
        <w:t>JUAN NASCIMENTO</w:t>
      </w:r>
    </w:p>
    <w:p w14:paraId="39DF9C6D" w14:textId="77777777" w:rsidR="004C21EB" w:rsidRDefault="004C21EB" w:rsidP="000D1181">
      <w:pPr>
        <w:spacing w:after="0" w:line="240" w:lineRule="auto"/>
        <w:jc w:val="center"/>
      </w:pPr>
    </w:p>
    <w:p w14:paraId="335B35C7" w14:textId="77777777" w:rsidR="004C21EB" w:rsidRDefault="004C21EB" w:rsidP="000D1181">
      <w:pPr>
        <w:spacing w:after="0" w:line="240" w:lineRule="auto"/>
        <w:jc w:val="center"/>
      </w:pPr>
    </w:p>
    <w:p w14:paraId="7ED2F152" w14:textId="77777777" w:rsidR="004C21EB" w:rsidRDefault="004C21EB" w:rsidP="000D1181">
      <w:pPr>
        <w:spacing w:after="0" w:line="240" w:lineRule="auto"/>
        <w:jc w:val="center"/>
      </w:pPr>
    </w:p>
    <w:p w14:paraId="4F9444C0" w14:textId="77777777" w:rsidR="004C21EB" w:rsidRDefault="004C21EB" w:rsidP="000D1181">
      <w:pPr>
        <w:spacing w:after="0" w:line="240" w:lineRule="auto"/>
        <w:jc w:val="center"/>
      </w:pPr>
    </w:p>
    <w:p w14:paraId="52A22EBC" w14:textId="77777777" w:rsidR="004C21EB" w:rsidRDefault="004C21EB" w:rsidP="000D1181">
      <w:pPr>
        <w:spacing w:after="0" w:line="240" w:lineRule="auto"/>
        <w:jc w:val="center"/>
      </w:pPr>
    </w:p>
    <w:p w14:paraId="02A4744D" w14:textId="77777777" w:rsidR="004C21EB" w:rsidRDefault="004C21EB" w:rsidP="000D1181">
      <w:pPr>
        <w:spacing w:after="0" w:line="240" w:lineRule="auto"/>
        <w:jc w:val="center"/>
      </w:pPr>
    </w:p>
    <w:p w14:paraId="12F15F26" w14:textId="77777777" w:rsidR="004C21EB" w:rsidRDefault="004C21EB" w:rsidP="000D1181">
      <w:pPr>
        <w:spacing w:after="0" w:line="240" w:lineRule="auto"/>
        <w:jc w:val="center"/>
      </w:pPr>
    </w:p>
    <w:p w14:paraId="1E233293" w14:textId="77777777" w:rsidR="004C21EB" w:rsidRDefault="004C21EB" w:rsidP="000D1181">
      <w:pPr>
        <w:spacing w:after="0" w:line="240" w:lineRule="auto"/>
        <w:jc w:val="center"/>
      </w:pPr>
    </w:p>
    <w:p w14:paraId="134D4DE5" w14:textId="77777777" w:rsidR="004C21EB" w:rsidRDefault="004C21EB" w:rsidP="000D1181">
      <w:pPr>
        <w:spacing w:after="0" w:line="240" w:lineRule="auto"/>
        <w:jc w:val="center"/>
      </w:pPr>
    </w:p>
    <w:p w14:paraId="22ED1454" w14:textId="77777777" w:rsidR="004C21EB" w:rsidRDefault="004C21EB" w:rsidP="000D1181">
      <w:pPr>
        <w:spacing w:after="0" w:line="240" w:lineRule="auto"/>
        <w:jc w:val="center"/>
      </w:pPr>
    </w:p>
    <w:p w14:paraId="17AD7215" w14:textId="77777777" w:rsidR="004C21EB" w:rsidRDefault="004C21EB" w:rsidP="000D1181">
      <w:pPr>
        <w:spacing w:after="0" w:line="240" w:lineRule="auto"/>
        <w:jc w:val="center"/>
      </w:pPr>
    </w:p>
    <w:p w14:paraId="7CA63160" w14:textId="77777777" w:rsidR="004C21EB" w:rsidRDefault="004C21EB" w:rsidP="000D1181">
      <w:pPr>
        <w:spacing w:after="0" w:line="240" w:lineRule="auto"/>
        <w:jc w:val="center"/>
      </w:pPr>
    </w:p>
    <w:p w14:paraId="20FFE7D0" w14:textId="77777777" w:rsidR="004C21EB" w:rsidRDefault="004C21EB" w:rsidP="000D1181">
      <w:pPr>
        <w:spacing w:after="0" w:line="240" w:lineRule="auto"/>
        <w:jc w:val="center"/>
      </w:pPr>
    </w:p>
    <w:p w14:paraId="2ED7390E" w14:textId="77777777" w:rsidR="004C21EB" w:rsidRDefault="004C21EB" w:rsidP="000D1181">
      <w:pPr>
        <w:spacing w:after="0" w:line="240" w:lineRule="auto"/>
        <w:jc w:val="center"/>
      </w:pPr>
    </w:p>
    <w:p w14:paraId="55E696F5" w14:textId="77777777" w:rsidR="004C21EB" w:rsidRDefault="004C21EB" w:rsidP="000D1181">
      <w:pPr>
        <w:spacing w:after="0" w:line="240" w:lineRule="auto"/>
        <w:jc w:val="center"/>
      </w:pPr>
    </w:p>
    <w:p w14:paraId="70556644" w14:textId="77777777" w:rsidR="004C21EB" w:rsidRDefault="004C21EB" w:rsidP="000D1181">
      <w:pPr>
        <w:spacing w:after="0" w:line="240" w:lineRule="auto"/>
        <w:jc w:val="center"/>
      </w:pPr>
    </w:p>
    <w:p w14:paraId="12A08FB2" w14:textId="0A3A0EC6" w:rsidR="00456F7C" w:rsidRDefault="00000000" w:rsidP="000D1181">
      <w:pPr>
        <w:spacing w:after="0" w:line="240" w:lineRule="auto"/>
        <w:jc w:val="center"/>
      </w:pPr>
      <w:r>
        <w:rPr>
          <w:rFonts w:ascii="Arial" w:hAnsi="Arial"/>
          <w:b/>
          <w:color w:val="000000"/>
          <w:sz w:val="28"/>
        </w:rPr>
        <w:t>ARQUITETURA DE SISTEMAS PARA APLICATIVOS MOBILE</w:t>
      </w:r>
    </w:p>
    <w:p w14:paraId="34B561FA" w14:textId="77777777" w:rsidR="00456F7C" w:rsidRDefault="00456F7C" w:rsidP="000D1181">
      <w:pPr>
        <w:spacing w:after="0" w:line="240" w:lineRule="auto"/>
      </w:pPr>
    </w:p>
    <w:p w14:paraId="2D7C8425" w14:textId="77777777" w:rsidR="00456F7C" w:rsidRDefault="00456F7C" w:rsidP="000D1181">
      <w:pPr>
        <w:spacing w:after="0" w:line="240" w:lineRule="auto"/>
      </w:pPr>
    </w:p>
    <w:p w14:paraId="1CE64E7E" w14:textId="77777777" w:rsidR="00456F7C" w:rsidRDefault="00456F7C" w:rsidP="000D1181">
      <w:pPr>
        <w:spacing w:after="0" w:line="240" w:lineRule="auto"/>
      </w:pPr>
    </w:p>
    <w:p w14:paraId="4A5E0373" w14:textId="77777777" w:rsidR="00456F7C" w:rsidRDefault="00456F7C" w:rsidP="000D1181">
      <w:pPr>
        <w:spacing w:after="0" w:line="240" w:lineRule="auto"/>
      </w:pPr>
    </w:p>
    <w:p w14:paraId="13B73E27" w14:textId="77777777" w:rsidR="00456F7C" w:rsidRDefault="00456F7C" w:rsidP="000D1181">
      <w:pPr>
        <w:spacing w:after="0" w:line="240" w:lineRule="auto"/>
      </w:pPr>
    </w:p>
    <w:p w14:paraId="77D81CCE" w14:textId="77777777" w:rsidR="00456F7C" w:rsidRDefault="00456F7C" w:rsidP="000D1181">
      <w:pPr>
        <w:spacing w:after="0" w:line="240" w:lineRule="auto"/>
      </w:pPr>
    </w:p>
    <w:p w14:paraId="38D60558" w14:textId="77777777" w:rsidR="00456F7C" w:rsidRDefault="00456F7C" w:rsidP="000D1181">
      <w:pPr>
        <w:spacing w:after="0" w:line="240" w:lineRule="auto"/>
      </w:pPr>
    </w:p>
    <w:p w14:paraId="0597DA36" w14:textId="77777777" w:rsidR="00456F7C" w:rsidRDefault="00456F7C" w:rsidP="000D1181">
      <w:pPr>
        <w:spacing w:after="0" w:line="240" w:lineRule="auto"/>
      </w:pPr>
    </w:p>
    <w:p w14:paraId="2D9B09E8" w14:textId="77777777" w:rsidR="00456F7C" w:rsidRDefault="00456F7C" w:rsidP="000D1181">
      <w:pPr>
        <w:spacing w:after="0" w:line="240" w:lineRule="auto"/>
      </w:pPr>
    </w:p>
    <w:p w14:paraId="2FD7DD47" w14:textId="77777777" w:rsidR="00456F7C" w:rsidRDefault="00456F7C" w:rsidP="000D1181">
      <w:pPr>
        <w:spacing w:after="0" w:line="240" w:lineRule="auto"/>
      </w:pPr>
    </w:p>
    <w:p w14:paraId="0750B806" w14:textId="77777777" w:rsidR="00456F7C" w:rsidRDefault="00456F7C" w:rsidP="000D1181">
      <w:pPr>
        <w:spacing w:after="0" w:line="240" w:lineRule="auto"/>
      </w:pPr>
    </w:p>
    <w:p w14:paraId="3EB07FBE" w14:textId="77777777" w:rsidR="00456F7C" w:rsidRDefault="00456F7C" w:rsidP="000D1181">
      <w:pPr>
        <w:spacing w:after="0" w:line="240" w:lineRule="auto"/>
      </w:pPr>
    </w:p>
    <w:p w14:paraId="14217365" w14:textId="77777777" w:rsidR="00456F7C" w:rsidRDefault="00456F7C" w:rsidP="000D1181">
      <w:pPr>
        <w:spacing w:after="0" w:line="240" w:lineRule="auto"/>
      </w:pPr>
    </w:p>
    <w:p w14:paraId="62549539" w14:textId="77777777" w:rsidR="00456F7C" w:rsidRDefault="00456F7C" w:rsidP="000D1181">
      <w:pPr>
        <w:spacing w:after="0" w:line="240" w:lineRule="auto"/>
      </w:pPr>
    </w:p>
    <w:p w14:paraId="61ED9A00" w14:textId="77777777" w:rsidR="00456F7C" w:rsidRDefault="00456F7C" w:rsidP="000D1181">
      <w:pPr>
        <w:spacing w:after="0" w:line="240" w:lineRule="auto"/>
      </w:pPr>
    </w:p>
    <w:p w14:paraId="7339DA39" w14:textId="77777777" w:rsidR="00456F7C" w:rsidRDefault="00456F7C" w:rsidP="000D1181">
      <w:pPr>
        <w:spacing w:after="0" w:line="240" w:lineRule="auto"/>
      </w:pPr>
    </w:p>
    <w:p w14:paraId="0D75AFF3" w14:textId="77777777" w:rsidR="00456F7C" w:rsidRDefault="00456F7C" w:rsidP="000D1181">
      <w:pPr>
        <w:spacing w:after="0" w:line="240" w:lineRule="auto"/>
      </w:pPr>
    </w:p>
    <w:p w14:paraId="76EBBED6" w14:textId="77777777" w:rsidR="00456F7C" w:rsidRDefault="00456F7C" w:rsidP="000D1181">
      <w:pPr>
        <w:spacing w:after="0" w:line="240" w:lineRule="auto"/>
      </w:pPr>
    </w:p>
    <w:p w14:paraId="3DA3F59E" w14:textId="77777777" w:rsidR="004C21EB" w:rsidRDefault="004C21EB" w:rsidP="000D1181">
      <w:pPr>
        <w:spacing w:after="0" w:line="240" w:lineRule="auto"/>
      </w:pPr>
    </w:p>
    <w:p w14:paraId="3EE7297C" w14:textId="77777777" w:rsidR="00456F7C" w:rsidRDefault="00456F7C" w:rsidP="000D1181">
      <w:pPr>
        <w:spacing w:after="0" w:line="240" w:lineRule="auto"/>
      </w:pPr>
    </w:p>
    <w:p w14:paraId="452F584F" w14:textId="77777777" w:rsidR="00456F7C" w:rsidRDefault="00456F7C" w:rsidP="000D1181">
      <w:pPr>
        <w:spacing w:after="0" w:line="240" w:lineRule="auto"/>
      </w:pPr>
    </w:p>
    <w:p w14:paraId="445B9582" w14:textId="77777777" w:rsidR="00456F7C" w:rsidRPr="000D1181" w:rsidRDefault="00000000" w:rsidP="000D1181">
      <w:pPr>
        <w:spacing w:after="0" w:line="240" w:lineRule="auto"/>
        <w:jc w:val="center"/>
        <w:rPr>
          <w:bCs/>
        </w:rPr>
      </w:pPr>
      <w:r w:rsidRPr="000D1181">
        <w:rPr>
          <w:rFonts w:ascii="Arial" w:hAnsi="Arial"/>
          <w:bCs/>
          <w:color w:val="000000"/>
          <w:sz w:val="24"/>
        </w:rPr>
        <w:t>SÃO PAULO</w:t>
      </w:r>
    </w:p>
    <w:p w14:paraId="088368A8" w14:textId="77777777" w:rsidR="00456F7C" w:rsidRPr="000D1181" w:rsidRDefault="00000000" w:rsidP="000D1181">
      <w:pPr>
        <w:spacing w:after="0" w:line="240" w:lineRule="auto"/>
        <w:jc w:val="center"/>
        <w:rPr>
          <w:bCs/>
        </w:rPr>
      </w:pPr>
      <w:r w:rsidRPr="000D1181">
        <w:rPr>
          <w:rFonts w:ascii="Arial" w:hAnsi="Arial"/>
          <w:bCs/>
          <w:color w:val="000000"/>
          <w:sz w:val="24"/>
        </w:rPr>
        <w:t>2026</w:t>
      </w:r>
    </w:p>
    <w:p w14:paraId="4721C196" w14:textId="750C6304" w:rsidR="004C21EB" w:rsidRDefault="004C21EB" w:rsidP="000D1181">
      <w:pPr>
        <w:spacing w:after="0" w:line="240" w:lineRule="auto"/>
        <w:jc w:val="center"/>
        <w:rPr>
          <w:rFonts w:ascii="Arial" w:hAnsi="Arial"/>
          <w:bCs/>
          <w:color w:val="000000"/>
          <w:sz w:val="24"/>
        </w:rPr>
      </w:pPr>
      <w:r>
        <w:rPr>
          <w:rFonts w:ascii="Arial" w:hAnsi="Arial"/>
          <w:bCs/>
          <w:color w:val="000000"/>
          <w:sz w:val="24"/>
        </w:rPr>
        <w:lastRenderedPageBreak/>
        <w:t>JOÃO VITOR</w:t>
      </w:r>
    </w:p>
    <w:p w14:paraId="02A2BDA4" w14:textId="14818040" w:rsidR="00456F7C" w:rsidRDefault="00000000" w:rsidP="000D1181">
      <w:pPr>
        <w:spacing w:after="0" w:line="240" w:lineRule="auto"/>
        <w:jc w:val="center"/>
        <w:rPr>
          <w:bCs/>
        </w:rPr>
      </w:pPr>
      <w:r>
        <w:rPr>
          <w:rFonts w:ascii="Arial" w:hAnsi="Arial"/>
          <w:bCs/>
          <w:color w:val="000000"/>
          <w:sz w:val="24"/>
        </w:rPr>
        <w:t>BRUNO OKA</w:t>
      </w:r>
    </w:p>
    <w:p w14:paraId="3851F287" w14:textId="77777777" w:rsidR="00456F7C" w:rsidRDefault="00000000" w:rsidP="000D1181">
      <w:pPr>
        <w:spacing w:after="0" w:line="240" w:lineRule="auto"/>
        <w:jc w:val="center"/>
        <w:rPr>
          <w:bCs/>
        </w:rPr>
      </w:pPr>
      <w:r>
        <w:rPr>
          <w:rFonts w:ascii="Arial" w:hAnsi="Arial"/>
          <w:bCs/>
          <w:color w:val="000000"/>
          <w:sz w:val="24"/>
        </w:rPr>
        <w:t>ARTHUR NUNES</w:t>
      </w:r>
    </w:p>
    <w:p w14:paraId="3AD1F67E" w14:textId="77777777" w:rsidR="00456F7C" w:rsidRDefault="00000000" w:rsidP="000D1181">
      <w:pPr>
        <w:spacing w:after="0" w:line="240" w:lineRule="auto"/>
        <w:jc w:val="center"/>
        <w:rPr>
          <w:bCs/>
        </w:rPr>
      </w:pPr>
      <w:r>
        <w:rPr>
          <w:rFonts w:ascii="Arial" w:hAnsi="Arial"/>
          <w:bCs/>
          <w:color w:val="000000"/>
          <w:sz w:val="24"/>
        </w:rPr>
        <w:t>JEIMY LUCAS</w:t>
      </w:r>
    </w:p>
    <w:p w14:paraId="3D6E9E7A" w14:textId="37D97D1A" w:rsidR="000D1181" w:rsidRDefault="00000000" w:rsidP="000D1181">
      <w:pPr>
        <w:spacing w:after="0" w:line="240" w:lineRule="auto"/>
        <w:jc w:val="center"/>
        <w:rPr>
          <w:bCs/>
        </w:rPr>
      </w:pPr>
      <w:r>
        <w:rPr>
          <w:rFonts w:ascii="Arial" w:hAnsi="Arial"/>
          <w:bCs/>
          <w:color w:val="000000"/>
          <w:sz w:val="24"/>
        </w:rPr>
        <w:t>JUAN NASCIMENTO</w:t>
      </w:r>
    </w:p>
    <w:p w14:paraId="168878C0" w14:textId="77777777" w:rsidR="000D1181" w:rsidRDefault="000D1181" w:rsidP="000D1181">
      <w:pPr>
        <w:spacing w:after="0" w:line="240" w:lineRule="auto"/>
        <w:jc w:val="center"/>
        <w:rPr>
          <w:bCs/>
        </w:rPr>
      </w:pPr>
    </w:p>
    <w:p w14:paraId="1EA64408" w14:textId="77777777" w:rsidR="000D1181" w:rsidRDefault="000D1181" w:rsidP="000D1181">
      <w:pPr>
        <w:spacing w:after="0" w:line="240" w:lineRule="auto"/>
        <w:jc w:val="center"/>
        <w:rPr>
          <w:bCs/>
        </w:rPr>
      </w:pPr>
    </w:p>
    <w:p w14:paraId="0FF3C645" w14:textId="77777777" w:rsidR="000D1181" w:rsidRDefault="000D1181" w:rsidP="000D1181">
      <w:pPr>
        <w:spacing w:after="0" w:line="240" w:lineRule="auto"/>
        <w:jc w:val="center"/>
        <w:rPr>
          <w:bCs/>
        </w:rPr>
      </w:pPr>
    </w:p>
    <w:p w14:paraId="1B1195D2" w14:textId="77777777" w:rsidR="000D1181" w:rsidRDefault="000D1181" w:rsidP="000D1181">
      <w:pPr>
        <w:spacing w:after="0" w:line="240" w:lineRule="auto"/>
        <w:jc w:val="center"/>
        <w:rPr>
          <w:bCs/>
        </w:rPr>
      </w:pPr>
    </w:p>
    <w:p w14:paraId="721E6D93" w14:textId="77777777" w:rsidR="000D1181" w:rsidRPr="000D1181" w:rsidRDefault="000D1181" w:rsidP="000D1181">
      <w:pPr>
        <w:spacing w:after="0" w:line="240" w:lineRule="auto"/>
        <w:jc w:val="center"/>
        <w:rPr>
          <w:bCs/>
        </w:rPr>
      </w:pPr>
    </w:p>
    <w:p w14:paraId="1C1AB728" w14:textId="7942A9F9" w:rsidR="000D1181" w:rsidRDefault="00000000" w:rsidP="000D1181">
      <w:pPr>
        <w:spacing w:after="0" w:line="240" w:lineRule="auto"/>
        <w:ind w:firstLine="720"/>
        <w:jc w:val="center"/>
      </w:pPr>
      <w:r>
        <w:rPr>
          <w:rFonts w:ascii="Arial" w:hAnsi="Arial"/>
          <w:b/>
          <w:color w:val="000000"/>
          <w:sz w:val="28"/>
        </w:rPr>
        <w:t>ARQUITETURA DE SISTEMAS PARA APLICATIVOS MOBILE</w:t>
      </w:r>
    </w:p>
    <w:p w14:paraId="74E5031B" w14:textId="77777777" w:rsidR="000D1181" w:rsidRDefault="000D1181" w:rsidP="000D1181">
      <w:pPr>
        <w:spacing w:after="0" w:line="240" w:lineRule="auto"/>
        <w:ind w:firstLine="720"/>
        <w:jc w:val="center"/>
      </w:pPr>
    </w:p>
    <w:p w14:paraId="11630C86" w14:textId="77777777" w:rsidR="000D1181" w:rsidRDefault="000D1181" w:rsidP="000D1181">
      <w:pPr>
        <w:spacing w:after="0" w:line="240" w:lineRule="auto"/>
        <w:ind w:firstLine="720"/>
        <w:jc w:val="center"/>
      </w:pPr>
    </w:p>
    <w:p w14:paraId="11905E93" w14:textId="77777777" w:rsidR="000D1181" w:rsidRDefault="000D1181" w:rsidP="000D1181">
      <w:pPr>
        <w:spacing w:after="0" w:line="240" w:lineRule="auto"/>
        <w:ind w:firstLine="720"/>
        <w:jc w:val="center"/>
      </w:pPr>
    </w:p>
    <w:p w14:paraId="1E985B64" w14:textId="77777777" w:rsidR="000D1181" w:rsidRDefault="000D1181" w:rsidP="000D1181">
      <w:pPr>
        <w:spacing w:after="0" w:line="240" w:lineRule="auto"/>
        <w:ind w:firstLine="720"/>
        <w:jc w:val="center"/>
      </w:pPr>
    </w:p>
    <w:p w14:paraId="758CDBCF" w14:textId="77777777" w:rsidR="000D1181" w:rsidRDefault="000D1181" w:rsidP="000D1181">
      <w:pPr>
        <w:spacing w:after="0" w:line="240" w:lineRule="auto"/>
        <w:ind w:firstLine="720"/>
        <w:jc w:val="center"/>
      </w:pPr>
    </w:p>
    <w:p w14:paraId="1B2DC772" w14:textId="77777777" w:rsidR="004C21EB" w:rsidRPr="000D1181" w:rsidRDefault="00000000" w:rsidP="000D1181">
      <w:pPr>
        <w:spacing w:after="0" w:line="240" w:lineRule="auto"/>
        <w:ind w:left="4253" w:right="333"/>
        <w:jc w:val="both"/>
        <w:rPr>
          <w:rFonts w:ascii="Arial" w:hAnsi="Arial"/>
          <w:sz w:val="24"/>
          <w:szCs w:val="24"/>
        </w:rPr>
      </w:pPr>
      <w:proofErr w:type="spellStart"/>
      <w:r w:rsidRPr="000D1181">
        <w:rPr>
          <w:rFonts w:ascii="Arial" w:hAnsi="Arial"/>
          <w:sz w:val="24"/>
          <w:szCs w:val="24"/>
        </w:rPr>
        <w:t>Trabalho</w:t>
      </w:r>
      <w:proofErr w:type="spellEnd"/>
      <w:r w:rsidRPr="000D1181">
        <w:rPr>
          <w:rFonts w:ascii="Arial" w:hAnsi="Arial"/>
          <w:sz w:val="24"/>
          <w:szCs w:val="24"/>
        </w:rPr>
        <w:t xml:space="preserve"> </w:t>
      </w:r>
      <w:proofErr w:type="spellStart"/>
      <w:r w:rsidRPr="000D1181">
        <w:rPr>
          <w:rFonts w:ascii="Arial" w:hAnsi="Arial"/>
          <w:sz w:val="24"/>
          <w:szCs w:val="24"/>
        </w:rPr>
        <w:t>apresentado</w:t>
      </w:r>
      <w:proofErr w:type="spellEnd"/>
      <w:r w:rsidRPr="000D1181">
        <w:rPr>
          <w:rFonts w:ascii="Arial" w:hAnsi="Arial"/>
          <w:sz w:val="24"/>
          <w:szCs w:val="24"/>
        </w:rPr>
        <w:t xml:space="preserve"> à </w:t>
      </w:r>
      <w:proofErr w:type="spellStart"/>
      <w:r w:rsidRPr="000D1181">
        <w:rPr>
          <w:rFonts w:ascii="Arial" w:hAnsi="Arial"/>
          <w:sz w:val="24"/>
          <w:szCs w:val="24"/>
        </w:rPr>
        <w:t>disciplina</w:t>
      </w:r>
      <w:proofErr w:type="spellEnd"/>
      <w:r w:rsidRPr="000D1181">
        <w:rPr>
          <w:rFonts w:ascii="Arial" w:hAnsi="Arial"/>
          <w:sz w:val="24"/>
          <w:szCs w:val="24"/>
        </w:rPr>
        <w:t xml:space="preserve"> de PAM – </w:t>
      </w:r>
      <w:proofErr w:type="spellStart"/>
      <w:r w:rsidRPr="000D1181">
        <w:rPr>
          <w:rFonts w:ascii="Arial" w:hAnsi="Arial"/>
          <w:sz w:val="24"/>
          <w:szCs w:val="24"/>
        </w:rPr>
        <w:t>Programação</w:t>
      </w:r>
      <w:proofErr w:type="spellEnd"/>
      <w:r w:rsidRPr="000D1181">
        <w:rPr>
          <w:rFonts w:ascii="Arial" w:hAnsi="Arial"/>
          <w:sz w:val="24"/>
          <w:szCs w:val="24"/>
        </w:rPr>
        <w:t xml:space="preserve"> de </w:t>
      </w:r>
      <w:proofErr w:type="spellStart"/>
      <w:r w:rsidRPr="000D1181">
        <w:rPr>
          <w:rFonts w:ascii="Arial" w:hAnsi="Arial"/>
          <w:sz w:val="24"/>
          <w:szCs w:val="24"/>
        </w:rPr>
        <w:t>Aplicativos</w:t>
      </w:r>
      <w:proofErr w:type="spellEnd"/>
      <w:r w:rsidRPr="000D1181">
        <w:rPr>
          <w:rFonts w:ascii="Arial" w:hAnsi="Arial"/>
          <w:sz w:val="24"/>
          <w:szCs w:val="24"/>
        </w:rPr>
        <w:t xml:space="preserve"> Mobile, </w:t>
      </w:r>
      <w:proofErr w:type="spellStart"/>
      <w:r w:rsidRPr="000D1181">
        <w:rPr>
          <w:rFonts w:ascii="Arial" w:hAnsi="Arial"/>
          <w:sz w:val="24"/>
          <w:szCs w:val="24"/>
        </w:rPr>
        <w:t>como</w:t>
      </w:r>
      <w:proofErr w:type="spellEnd"/>
      <w:r w:rsidRPr="000D1181">
        <w:rPr>
          <w:rFonts w:ascii="Arial" w:hAnsi="Arial"/>
          <w:sz w:val="24"/>
          <w:szCs w:val="24"/>
        </w:rPr>
        <w:t xml:space="preserve"> </w:t>
      </w:r>
      <w:proofErr w:type="spellStart"/>
      <w:r w:rsidRPr="000D1181">
        <w:rPr>
          <w:rFonts w:ascii="Arial" w:hAnsi="Arial"/>
          <w:sz w:val="24"/>
          <w:szCs w:val="24"/>
        </w:rPr>
        <w:t>requisito</w:t>
      </w:r>
      <w:proofErr w:type="spellEnd"/>
      <w:r w:rsidRPr="000D1181">
        <w:rPr>
          <w:rFonts w:ascii="Arial" w:hAnsi="Arial"/>
          <w:sz w:val="24"/>
          <w:szCs w:val="24"/>
        </w:rPr>
        <w:t xml:space="preserve"> </w:t>
      </w:r>
      <w:proofErr w:type="spellStart"/>
      <w:r w:rsidRPr="000D1181">
        <w:rPr>
          <w:rFonts w:ascii="Arial" w:hAnsi="Arial"/>
          <w:sz w:val="24"/>
          <w:szCs w:val="24"/>
        </w:rPr>
        <w:t>parcial</w:t>
      </w:r>
      <w:proofErr w:type="spellEnd"/>
      <w:r w:rsidRPr="000D1181">
        <w:rPr>
          <w:rFonts w:ascii="Arial" w:hAnsi="Arial"/>
          <w:sz w:val="24"/>
          <w:szCs w:val="24"/>
        </w:rPr>
        <w:t xml:space="preserve"> para </w:t>
      </w:r>
      <w:proofErr w:type="spellStart"/>
      <w:r w:rsidRPr="000D1181">
        <w:rPr>
          <w:rFonts w:ascii="Arial" w:hAnsi="Arial"/>
          <w:sz w:val="24"/>
          <w:szCs w:val="24"/>
        </w:rPr>
        <w:t>avaliação</w:t>
      </w:r>
      <w:proofErr w:type="spellEnd"/>
      <w:r w:rsidRPr="000D1181">
        <w:rPr>
          <w:rFonts w:ascii="Arial" w:hAnsi="Arial"/>
          <w:sz w:val="24"/>
          <w:szCs w:val="24"/>
        </w:rPr>
        <w:t>.</w:t>
      </w:r>
    </w:p>
    <w:p w14:paraId="5D73F48E" w14:textId="1E176386" w:rsidR="00456F7C" w:rsidRPr="000D1181" w:rsidRDefault="00000000" w:rsidP="000D1181">
      <w:pPr>
        <w:spacing w:after="0" w:line="240" w:lineRule="auto"/>
        <w:ind w:left="4253" w:right="333"/>
        <w:jc w:val="both"/>
        <w:rPr>
          <w:sz w:val="24"/>
          <w:szCs w:val="24"/>
        </w:rPr>
      </w:pPr>
      <w:r w:rsidRPr="000D1181">
        <w:rPr>
          <w:rFonts w:ascii="Arial" w:hAnsi="Arial"/>
          <w:sz w:val="24"/>
          <w:szCs w:val="24"/>
        </w:rPr>
        <w:br/>
      </w:r>
      <w:proofErr w:type="spellStart"/>
      <w:r w:rsidRPr="000D1181">
        <w:rPr>
          <w:rFonts w:ascii="Arial" w:hAnsi="Arial"/>
          <w:sz w:val="24"/>
          <w:szCs w:val="24"/>
        </w:rPr>
        <w:t>Orientador</w:t>
      </w:r>
      <w:proofErr w:type="spellEnd"/>
      <w:r w:rsidRPr="000D1181">
        <w:rPr>
          <w:rFonts w:ascii="Arial" w:hAnsi="Arial"/>
          <w:sz w:val="24"/>
          <w:szCs w:val="24"/>
        </w:rPr>
        <w:t xml:space="preserve">: </w:t>
      </w:r>
      <w:r w:rsidR="004C21EB" w:rsidRPr="000D1181">
        <w:rPr>
          <w:rFonts w:ascii="Arial" w:hAnsi="Arial"/>
          <w:sz w:val="24"/>
          <w:szCs w:val="24"/>
        </w:rPr>
        <w:t>Prof</w:t>
      </w:r>
      <w:r w:rsidR="000D1181" w:rsidRPr="000D1181">
        <w:rPr>
          <w:rFonts w:ascii="Arial" w:hAnsi="Arial"/>
          <w:sz w:val="24"/>
          <w:szCs w:val="24"/>
        </w:rPr>
        <w:t>.</w:t>
      </w:r>
      <w:r w:rsidR="004C21EB" w:rsidRPr="000D1181">
        <w:rPr>
          <w:rFonts w:ascii="Arial" w:hAnsi="Arial"/>
          <w:sz w:val="24"/>
          <w:szCs w:val="24"/>
        </w:rPr>
        <w:t xml:space="preserve"> </w:t>
      </w:r>
      <w:r w:rsidRPr="000D1181">
        <w:rPr>
          <w:rFonts w:ascii="Arial" w:hAnsi="Arial"/>
          <w:sz w:val="24"/>
          <w:szCs w:val="24"/>
        </w:rPr>
        <w:t>Nilson</w:t>
      </w:r>
    </w:p>
    <w:p w14:paraId="4479C846" w14:textId="77777777" w:rsidR="00456F7C" w:rsidRDefault="00456F7C" w:rsidP="000D1181">
      <w:pPr>
        <w:spacing w:after="0" w:line="240" w:lineRule="auto"/>
      </w:pPr>
    </w:p>
    <w:p w14:paraId="0F04F35C" w14:textId="77777777" w:rsidR="00456F7C" w:rsidRDefault="00456F7C" w:rsidP="000D1181">
      <w:pPr>
        <w:spacing w:after="0" w:line="240" w:lineRule="auto"/>
      </w:pPr>
    </w:p>
    <w:p w14:paraId="4BF8C04D" w14:textId="77777777" w:rsidR="00456F7C" w:rsidRDefault="00456F7C" w:rsidP="000D1181">
      <w:pPr>
        <w:spacing w:after="0" w:line="240" w:lineRule="auto"/>
      </w:pPr>
    </w:p>
    <w:p w14:paraId="20F62670" w14:textId="77777777" w:rsidR="00456F7C" w:rsidRDefault="00456F7C" w:rsidP="000D1181">
      <w:pPr>
        <w:spacing w:after="0" w:line="240" w:lineRule="auto"/>
      </w:pPr>
    </w:p>
    <w:p w14:paraId="1E2D4FB6" w14:textId="77777777" w:rsidR="00456F7C" w:rsidRDefault="00456F7C" w:rsidP="000D1181">
      <w:pPr>
        <w:spacing w:after="0" w:line="240" w:lineRule="auto"/>
      </w:pPr>
    </w:p>
    <w:p w14:paraId="17F2C39F" w14:textId="77777777" w:rsidR="000D1181" w:rsidRDefault="000D1181" w:rsidP="000D1181">
      <w:pPr>
        <w:spacing w:after="0" w:line="240" w:lineRule="auto"/>
      </w:pPr>
    </w:p>
    <w:p w14:paraId="6A304239" w14:textId="77777777" w:rsidR="000D1181" w:rsidRDefault="000D1181" w:rsidP="000D1181">
      <w:pPr>
        <w:spacing w:after="0" w:line="240" w:lineRule="auto"/>
      </w:pPr>
    </w:p>
    <w:p w14:paraId="617EC2F0" w14:textId="77777777" w:rsidR="000D1181" w:rsidRDefault="000D1181" w:rsidP="000D1181">
      <w:pPr>
        <w:spacing w:after="0" w:line="240" w:lineRule="auto"/>
      </w:pPr>
    </w:p>
    <w:p w14:paraId="7A7F7A2E" w14:textId="77777777" w:rsidR="000D1181" w:rsidRDefault="000D1181" w:rsidP="000D1181">
      <w:pPr>
        <w:spacing w:after="0" w:line="240" w:lineRule="auto"/>
      </w:pPr>
    </w:p>
    <w:p w14:paraId="2E0A4FB9" w14:textId="77777777" w:rsidR="000D1181" w:rsidRDefault="000D1181" w:rsidP="000D1181">
      <w:pPr>
        <w:spacing w:after="0" w:line="240" w:lineRule="auto"/>
      </w:pPr>
    </w:p>
    <w:p w14:paraId="2F2C0D03" w14:textId="77777777" w:rsidR="000D1181" w:rsidRDefault="000D1181" w:rsidP="000D1181">
      <w:pPr>
        <w:spacing w:after="0" w:line="240" w:lineRule="auto"/>
      </w:pPr>
    </w:p>
    <w:p w14:paraId="26ED1622" w14:textId="77777777" w:rsidR="000D1181" w:rsidRDefault="000D1181" w:rsidP="000D1181">
      <w:pPr>
        <w:spacing w:after="0" w:line="240" w:lineRule="auto"/>
      </w:pPr>
    </w:p>
    <w:p w14:paraId="1865F8F9" w14:textId="77777777" w:rsidR="000D1181" w:rsidRDefault="000D1181" w:rsidP="000D1181">
      <w:pPr>
        <w:spacing w:after="0" w:line="240" w:lineRule="auto"/>
      </w:pPr>
    </w:p>
    <w:p w14:paraId="652E40DE" w14:textId="77777777" w:rsidR="000D1181" w:rsidRDefault="000D1181" w:rsidP="000D1181">
      <w:pPr>
        <w:spacing w:after="0" w:line="240" w:lineRule="auto"/>
      </w:pPr>
    </w:p>
    <w:p w14:paraId="2D544B82" w14:textId="77777777" w:rsidR="000D1181" w:rsidRDefault="000D1181" w:rsidP="000D1181">
      <w:pPr>
        <w:spacing w:after="0" w:line="240" w:lineRule="auto"/>
      </w:pPr>
    </w:p>
    <w:p w14:paraId="0AA69A17" w14:textId="77777777" w:rsidR="000D1181" w:rsidRDefault="000D1181" w:rsidP="000D1181">
      <w:pPr>
        <w:spacing w:after="0" w:line="240" w:lineRule="auto"/>
      </w:pPr>
    </w:p>
    <w:p w14:paraId="1B28341A" w14:textId="77777777" w:rsidR="000D1181" w:rsidRDefault="000D1181" w:rsidP="000D1181">
      <w:pPr>
        <w:spacing w:after="0" w:line="240" w:lineRule="auto"/>
      </w:pPr>
    </w:p>
    <w:p w14:paraId="34743321" w14:textId="77777777" w:rsidR="000D1181" w:rsidRDefault="000D1181" w:rsidP="000D1181">
      <w:pPr>
        <w:spacing w:after="0" w:line="240" w:lineRule="auto"/>
      </w:pPr>
    </w:p>
    <w:p w14:paraId="1B54D8EE" w14:textId="77777777" w:rsidR="000D1181" w:rsidRDefault="000D1181" w:rsidP="000D1181">
      <w:pPr>
        <w:spacing w:after="0" w:line="240" w:lineRule="auto"/>
      </w:pPr>
    </w:p>
    <w:p w14:paraId="6DC545E7" w14:textId="77777777" w:rsidR="000D1181" w:rsidRDefault="000D1181" w:rsidP="000D1181">
      <w:pPr>
        <w:spacing w:after="0" w:line="240" w:lineRule="auto"/>
      </w:pPr>
    </w:p>
    <w:p w14:paraId="5C5E01BB" w14:textId="77777777" w:rsidR="000D1181" w:rsidRDefault="000D1181" w:rsidP="000D1181">
      <w:pPr>
        <w:spacing w:after="0" w:line="240" w:lineRule="auto"/>
      </w:pPr>
    </w:p>
    <w:p w14:paraId="375B5613" w14:textId="77777777" w:rsidR="000D1181" w:rsidRDefault="000D1181" w:rsidP="000D1181">
      <w:pPr>
        <w:spacing w:after="0" w:line="240" w:lineRule="auto"/>
      </w:pPr>
    </w:p>
    <w:p w14:paraId="52276A16" w14:textId="77777777" w:rsidR="000D1181" w:rsidRDefault="000D1181" w:rsidP="000D1181">
      <w:pPr>
        <w:spacing w:after="0" w:line="240" w:lineRule="auto"/>
      </w:pPr>
    </w:p>
    <w:p w14:paraId="046C1730" w14:textId="77777777" w:rsidR="000D1181" w:rsidRDefault="000D1181" w:rsidP="000D1181">
      <w:pPr>
        <w:spacing w:after="0" w:line="240" w:lineRule="auto"/>
      </w:pPr>
    </w:p>
    <w:p w14:paraId="1A1A2D25" w14:textId="77777777" w:rsidR="000D1181" w:rsidRDefault="000D1181" w:rsidP="000D1181">
      <w:pPr>
        <w:spacing w:after="0" w:line="240" w:lineRule="auto"/>
      </w:pPr>
    </w:p>
    <w:p w14:paraId="2D8B64D8" w14:textId="77777777" w:rsidR="00456F7C" w:rsidRPr="000D1181" w:rsidRDefault="00456F7C" w:rsidP="000D1181">
      <w:pPr>
        <w:spacing w:after="0" w:line="240" w:lineRule="auto"/>
        <w:rPr>
          <w:bCs/>
        </w:rPr>
      </w:pPr>
    </w:p>
    <w:p w14:paraId="57A878E6" w14:textId="77777777" w:rsidR="00456F7C" w:rsidRPr="000D1181" w:rsidRDefault="00000000" w:rsidP="000D1181">
      <w:pPr>
        <w:spacing w:after="0" w:line="240" w:lineRule="auto"/>
        <w:jc w:val="center"/>
        <w:rPr>
          <w:bCs/>
        </w:rPr>
      </w:pPr>
      <w:r w:rsidRPr="000D1181">
        <w:rPr>
          <w:rFonts w:ascii="Arial" w:hAnsi="Arial"/>
          <w:bCs/>
          <w:color w:val="000000"/>
          <w:sz w:val="24"/>
        </w:rPr>
        <w:t>SÃO PAULO</w:t>
      </w:r>
    </w:p>
    <w:p w14:paraId="753305DD" w14:textId="77777777" w:rsidR="00456F7C" w:rsidRPr="000D1181" w:rsidRDefault="00000000" w:rsidP="000D1181">
      <w:pPr>
        <w:spacing w:after="0" w:line="240" w:lineRule="auto"/>
        <w:jc w:val="center"/>
        <w:rPr>
          <w:bCs/>
        </w:rPr>
      </w:pPr>
      <w:r w:rsidRPr="000D1181">
        <w:rPr>
          <w:rFonts w:ascii="Arial" w:hAnsi="Arial"/>
          <w:bCs/>
          <w:color w:val="000000"/>
          <w:sz w:val="24"/>
        </w:rPr>
        <w:t>2026</w:t>
      </w:r>
    </w:p>
    <w:p w14:paraId="3CFD8CC7" w14:textId="2EDBD880" w:rsidR="00456F7C" w:rsidRDefault="00000000" w:rsidP="000D1181">
      <w:pPr>
        <w:spacing w:line="240" w:lineRule="auto"/>
      </w:pPr>
      <w:r>
        <w:br w:type="page"/>
      </w:r>
      <w:r>
        <w:rPr>
          <w:rFonts w:ascii="Arial" w:hAnsi="Arial"/>
          <w:b/>
          <w:color w:val="000000"/>
          <w:sz w:val="24"/>
        </w:rPr>
        <w:lastRenderedPageBreak/>
        <w:t>RESUMO</w:t>
      </w:r>
    </w:p>
    <w:p w14:paraId="660E7F5D" w14:textId="77777777" w:rsidR="00456F7C" w:rsidRDefault="00000000">
      <w:pPr>
        <w:spacing w:after="240" w:line="360" w:lineRule="auto"/>
        <w:ind w:firstLine="709"/>
        <w:jc w:val="both"/>
      </w:pPr>
      <w:r>
        <w:rPr>
          <w:rFonts w:ascii="Arial" w:hAnsi="Arial"/>
          <w:color w:val="000000"/>
          <w:sz w:val="24"/>
        </w:rPr>
        <w:t xml:space="preserve">Este </w:t>
      </w:r>
      <w:proofErr w:type="spellStart"/>
      <w:r>
        <w:rPr>
          <w:rFonts w:ascii="Arial" w:hAnsi="Arial"/>
          <w:color w:val="000000"/>
          <w:sz w:val="24"/>
        </w:rPr>
        <w:t>trabalho</w:t>
      </w:r>
      <w:proofErr w:type="spellEnd"/>
      <w:r>
        <w:rPr>
          <w:rFonts w:ascii="Arial" w:hAnsi="Arial"/>
          <w:color w:val="000000"/>
          <w:sz w:val="24"/>
        </w:rPr>
        <w:t xml:space="preserve"> </w:t>
      </w:r>
      <w:proofErr w:type="spellStart"/>
      <w:r>
        <w:rPr>
          <w:rFonts w:ascii="Arial" w:hAnsi="Arial"/>
          <w:color w:val="000000"/>
          <w:sz w:val="24"/>
        </w:rPr>
        <w:t>mostra</w:t>
      </w:r>
      <w:proofErr w:type="spellEnd"/>
      <w:r>
        <w:rPr>
          <w:rFonts w:ascii="Arial" w:hAnsi="Arial"/>
          <w:color w:val="000000"/>
          <w:sz w:val="24"/>
        </w:rPr>
        <w:t xml:space="preserve"> </w:t>
      </w:r>
      <w:proofErr w:type="spellStart"/>
      <w:r>
        <w:rPr>
          <w:rFonts w:ascii="Arial" w:hAnsi="Arial"/>
          <w:color w:val="000000"/>
          <w:sz w:val="24"/>
        </w:rPr>
        <w:t>os</w:t>
      </w:r>
      <w:proofErr w:type="spellEnd"/>
      <w:r>
        <w:rPr>
          <w:rFonts w:ascii="Arial" w:hAnsi="Arial"/>
          <w:color w:val="000000"/>
          <w:sz w:val="24"/>
        </w:rPr>
        <w:t xml:space="preserve"> </w:t>
      </w:r>
      <w:proofErr w:type="spellStart"/>
      <w:r>
        <w:rPr>
          <w:rFonts w:ascii="Arial" w:hAnsi="Arial"/>
          <w:color w:val="000000"/>
          <w:sz w:val="24"/>
        </w:rPr>
        <w:t>principais</w:t>
      </w:r>
      <w:proofErr w:type="spellEnd"/>
      <w:r>
        <w:rPr>
          <w:rFonts w:ascii="Arial" w:hAnsi="Arial"/>
          <w:color w:val="000000"/>
          <w:sz w:val="24"/>
        </w:rPr>
        <w:t xml:space="preserve"> </w:t>
      </w:r>
      <w:proofErr w:type="spellStart"/>
      <w:r>
        <w:rPr>
          <w:rFonts w:ascii="Arial" w:hAnsi="Arial"/>
          <w:color w:val="000000"/>
          <w:sz w:val="24"/>
        </w:rPr>
        <w:t>conceitos</w:t>
      </w:r>
      <w:proofErr w:type="spellEnd"/>
      <w:r>
        <w:rPr>
          <w:rFonts w:ascii="Arial" w:hAnsi="Arial"/>
          <w:color w:val="000000"/>
          <w:sz w:val="24"/>
        </w:rPr>
        <w:t xml:space="preserve"> </w:t>
      </w:r>
      <w:proofErr w:type="spellStart"/>
      <w:r>
        <w:rPr>
          <w:rFonts w:ascii="Arial" w:hAnsi="Arial"/>
          <w:color w:val="000000"/>
          <w:sz w:val="24"/>
        </w:rPr>
        <w:t>relacionados</w:t>
      </w:r>
      <w:proofErr w:type="spellEnd"/>
      <w:r>
        <w:rPr>
          <w:rFonts w:ascii="Arial" w:hAnsi="Arial"/>
          <w:color w:val="000000"/>
          <w:sz w:val="24"/>
        </w:rPr>
        <w:t xml:space="preserve"> à </w:t>
      </w:r>
      <w:proofErr w:type="spellStart"/>
      <w:r>
        <w:rPr>
          <w:rFonts w:ascii="Arial" w:hAnsi="Arial"/>
          <w:color w:val="000000"/>
          <w:sz w:val="24"/>
        </w:rPr>
        <w:t>arquitetura</w:t>
      </w:r>
      <w:proofErr w:type="spellEnd"/>
      <w:r>
        <w:rPr>
          <w:rFonts w:ascii="Arial" w:hAnsi="Arial"/>
          <w:color w:val="000000"/>
          <w:sz w:val="24"/>
        </w:rPr>
        <w:t xml:space="preserve"> de </w:t>
      </w:r>
      <w:proofErr w:type="spellStart"/>
      <w:r>
        <w:rPr>
          <w:rFonts w:ascii="Arial" w:hAnsi="Arial"/>
          <w:color w:val="000000"/>
          <w:sz w:val="24"/>
        </w:rPr>
        <w:t>sistemas</w:t>
      </w:r>
      <w:proofErr w:type="spellEnd"/>
      <w:r>
        <w:rPr>
          <w:rFonts w:ascii="Arial" w:hAnsi="Arial"/>
          <w:color w:val="000000"/>
          <w:sz w:val="24"/>
        </w:rPr>
        <w:t xml:space="preserve"> para </w:t>
      </w:r>
      <w:proofErr w:type="spellStart"/>
      <w:r>
        <w:rPr>
          <w:rFonts w:ascii="Arial" w:hAnsi="Arial"/>
          <w:color w:val="000000"/>
          <w:sz w:val="24"/>
        </w:rPr>
        <w:t>aplicativos</w:t>
      </w:r>
      <w:proofErr w:type="spellEnd"/>
      <w:r>
        <w:rPr>
          <w:rFonts w:ascii="Arial" w:hAnsi="Arial"/>
          <w:color w:val="000000"/>
          <w:sz w:val="24"/>
        </w:rPr>
        <w:t xml:space="preserve"> mobile, </w:t>
      </w:r>
      <w:proofErr w:type="spellStart"/>
      <w:r>
        <w:rPr>
          <w:rFonts w:ascii="Arial" w:hAnsi="Arial"/>
          <w:color w:val="000000"/>
          <w:sz w:val="24"/>
        </w:rPr>
        <w:t>destacando</w:t>
      </w:r>
      <w:proofErr w:type="spellEnd"/>
      <w:r>
        <w:rPr>
          <w:rFonts w:ascii="Arial" w:hAnsi="Arial"/>
          <w:color w:val="000000"/>
          <w:sz w:val="24"/>
        </w:rPr>
        <w:t xml:space="preserve"> </w:t>
      </w:r>
      <w:proofErr w:type="gramStart"/>
      <w:r>
        <w:rPr>
          <w:rFonts w:ascii="Arial" w:hAnsi="Arial"/>
          <w:color w:val="000000"/>
          <w:sz w:val="24"/>
        </w:rPr>
        <w:t>a</w:t>
      </w:r>
      <w:proofErr w:type="gramEnd"/>
      <w:r>
        <w:rPr>
          <w:rFonts w:ascii="Arial" w:hAnsi="Arial"/>
          <w:color w:val="000000"/>
          <w:sz w:val="24"/>
        </w:rPr>
        <w:t xml:space="preserve"> </w:t>
      </w:r>
      <w:proofErr w:type="spellStart"/>
      <w:r>
        <w:rPr>
          <w:rFonts w:ascii="Arial" w:hAnsi="Arial"/>
          <w:color w:val="000000"/>
          <w:sz w:val="24"/>
        </w:rPr>
        <w:t>importância</w:t>
      </w:r>
      <w:proofErr w:type="spellEnd"/>
      <w:r>
        <w:rPr>
          <w:rFonts w:ascii="Arial" w:hAnsi="Arial"/>
          <w:color w:val="000000"/>
          <w:sz w:val="24"/>
        </w:rPr>
        <w:t xml:space="preserve"> da </w:t>
      </w:r>
      <w:proofErr w:type="spellStart"/>
      <w:r>
        <w:rPr>
          <w:rFonts w:ascii="Arial" w:hAnsi="Arial"/>
          <w:color w:val="000000"/>
          <w:sz w:val="24"/>
        </w:rPr>
        <w:t>organização</w:t>
      </w:r>
      <w:proofErr w:type="spellEnd"/>
      <w:r>
        <w:rPr>
          <w:rFonts w:ascii="Arial" w:hAnsi="Arial"/>
          <w:color w:val="000000"/>
          <w:sz w:val="24"/>
        </w:rPr>
        <w:t xml:space="preserve"> dos </w:t>
      </w:r>
      <w:proofErr w:type="spellStart"/>
      <w:r>
        <w:rPr>
          <w:rFonts w:ascii="Arial" w:hAnsi="Arial"/>
          <w:color w:val="000000"/>
          <w:sz w:val="24"/>
        </w:rPr>
        <w:t>componentes</w:t>
      </w:r>
      <w:proofErr w:type="spellEnd"/>
      <w:r>
        <w:rPr>
          <w:rFonts w:ascii="Arial" w:hAnsi="Arial"/>
          <w:color w:val="000000"/>
          <w:sz w:val="24"/>
        </w:rPr>
        <w:t xml:space="preserve"> de software para o </w:t>
      </w:r>
      <w:proofErr w:type="spellStart"/>
      <w:r>
        <w:rPr>
          <w:rFonts w:ascii="Arial" w:hAnsi="Arial"/>
          <w:color w:val="000000"/>
          <w:sz w:val="24"/>
        </w:rPr>
        <w:t>funcionamento</w:t>
      </w:r>
      <w:proofErr w:type="spellEnd"/>
      <w:r>
        <w:rPr>
          <w:rFonts w:ascii="Arial" w:hAnsi="Arial"/>
          <w:color w:val="000000"/>
          <w:sz w:val="24"/>
        </w:rPr>
        <w:t xml:space="preserve">, </w:t>
      </w:r>
      <w:proofErr w:type="spellStart"/>
      <w:r>
        <w:rPr>
          <w:rFonts w:ascii="Arial" w:hAnsi="Arial"/>
          <w:color w:val="000000"/>
          <w:sz w:val="24"/>
        </w:rPr>
        <w:t>manutenção</w:t>
      </w:r>
      <w:proofErr w:type="spellEnd"/>
      <w:r>
        <w:rPr>
          <w:rFonts w:ascii="Arial" w:hAnsi="Arial"/>
          <w:color w:val="000000"/>
          <w:sz w:val="24"/>
        </w:rPr>
        <w:t xml:space="preserve"> e </w:t>
      </w:r>
      <w:proofErr w:type="spellStart"/>
      <w:r>
        <w:rPr>
          <w:rFonts w:ascii="Arial" w:hAnsi="Arial"/>
          <w:color w:val="000000"/>
          <w:sz w:val="24"/>
        </w:rPr>
        <w:t>evolução</w:t>
      </w:r>
      <w:proofErr w:type="spellEnd"/>
      <w:r>
        <w:rPr>
          <w:rFonts w:ascii="Arial" w:hAnsi="Arial"/>
          <w:color w:val="000000"/>
          <w:sz w:val="24"/>
        </w:rPr>
        <w:t xml:space="preserve"> das </w:t>
      </w:r>
      <w:proofErr w:type="spellStart"/>
      <w:r>
        <w:rPr>
          <w:rFonts w:ascii="Arial" w:hAnsi="Arial"/>
          <w:color w:val="000000"/>
          <w:sz w:val="24"/>
        </w:rPr>
        <w:t>aplicações</w:t>
      </w:r>
      <w:proofErr w:type="spellEnd"/>
      <w:r>
        <w:rPr>
          <w:rFonts w:ascii="Arial" w:hAnsi="Arial"/>
          <w:color w:val="000000"/>
          <w:sz w:val="24"/>
        </w:rPr>
        <w:t xml:space="preserve">. São </w:t>
      </w:r>
      <w:proofErr w:type="spellStart"/>
      <w:r>
        <w:rPr>
          <w:rFonts w:ascii="Arial" w:hAnsi="Arial"/>
          <w:color w:val="000000"/>
          <w:sz w:val="24"/>
        </w:rPr>
        <w:t>apresentados</w:t>
      </w:r>
      <w:proofErr w:type="spellEnd"/>
      <w:r>
        <w:rPr>
          <w:rFonts w:ascii="Arial" w:hAnsi="Arial"/>
          <w:color w:val="000000"/>
          <w:sz w:val="24"/>
        </w:rPr>
        <w:t xml:space="preserve"> o </w:t>
      </w:r>
      <w:proofErr w:type="spellStart"/>
      <w:r>
        <w:rPr>
          <w:rFonts w:ascii="Arial" w:hAnsi="Arial"/>
          <w:color w:val="000000"/>
          <w:sz w:val="24"/>
        </w:rPr>
        <w:t>modelo</w:t>
      </w:r>
      <w:proofErr w:type="spellEnd"/>
      <w:r>
        <w:rPr>
          <w:rFonts w:ascii="Arial" w:hAnsi="Arial"/>
          <w:color w:val="000000"/>
          <w:sz w:val="24"/>
        </w:rPr>
        <w:t xml:space="preserve"> </w:t>
      </w:r>
      <w:proofErr w:type="spellStart"/>
      <w:r>
        <w:rPr>
          <w:rFonts w:ascii="Arial" w:hAnsi="Arial"/>
          <w:color w:val="000000"/>
          <w:sz w:val="24"/>
        </w:rPr>
        <w:t>cliente-servidor</w:t>
      </w:r>
      <w:proofErr w:type="spellEnd"/>
      <w:r>
        <w:rPr>
          <w:rFonts w:ascii="Arial" w:hAnsi="Arial"/>
          <w:color w:val="000000"/>
          <w:sz w:val="24"/>
        </w:rPr>
        <w:t xml:space="preserve">, a </w:t>
      </w:r>
      <w:proofErr w:type="spellStart"/>
      <w:r>
        <w:rPr>
          <w:rFonts w:ascii="Arial" w:hAnsi="Arial"/>
          <w:color w:val="000000"/>
          <w:sz w:val="24"/>
        </w:rPr>
        <w:t>comunicação</w:t>
      </w:r>
      <w:proofErr w:type="spellEnd"/>
      <w:r>
        <w:rPr>
          <w:rFonts w:ascii="Arial" w:hAnsi="Arial"/>
          <w:color w:val="000000"/>
          <w:sz w:val="24"/>
        </w:rPr>
        <w:t xml:space="preserve"> </w:t>
      </w:r>
      <w:proofErr w:type="spellStart"/>
      <w:r>
        <w:rPr>
          <w:rFonts w:ascii="Arial" w:hAnsi="Arial"/>
          <w:color w:val="000000"/>
          <w:sz w:val="24"/>
        </w:rPr>
        <w:t>em</w:t>
      </w:r>
      <w:proofErr w:type="spellEnd"/>
      <w:r>
        <w:rPr>
          <w:rFonts w:ascii="Arial" w:hAnsi="Arial"/>
          <w:color w:val="000000"/>
          <w:sz w:val="24"/>
        </w:rPr>
        <w:t xml:space="preserve"> </w:t>
      </w:r>
      <w:proofErr w:type="gramStart"/>
      <w:r>
        <w:rPr>
          <w:rFonts w:ascii="Arial" w:hAnsi="Arial"/>
          <w:color w:val="000000"/>
          <w:sz w:val="24"/>
        </w:rPr>
        <w:t>rede</w:t>
      </w:r>
      <w:proofErr w:type="gramEnd"/>
      <w:r>
        <w:rPr>
          <w:rFonts w:ascii="Arial" w:hAnsi="Arial"/>
          <w:color w:val="000000"/>
          <w:sz w:val="24"/>
        </w:rPr>
        <w:t xml:space="preserve">, as APIs REST e </w:t>
      </w:r>
      <w:proofErr w:type="spellStart"/>
      <w:r>
        <w:rPr>
          <w:rFonts w:ascii="Arial" w:hAnsi="Arial"/>
          <w:color w:val="000000"/>
          <w:sz w:val="24"/>
        </w:rPr>
        <w:t>os</w:t>
      </w:r>
      <w:proofErr w:type="spellEnd"/>
      <w:r>
        <w:rPr>
          <w:rFonts w:ascii="Arial" w:hAnsi="Arial"/>
          <w:color w:val="000000"/>
          <w:sz w:val="24"/>
        </w:rPr>
        <w:t xml:space="preserve"> Web Services, </w:t>
      </w:r>
      <w:proofErr w:type="spellStart"/>
      <w:r>
        <w:rPr>
          <w:rFonts w:ascii="Arial" w:hAnsi="Arial"/>
          <w:color w:val="000000"/>
          <w:sz w:val="24"/>
        </w:rPr>
        <w:t>além</w:t>
      </w:r>
      <w:proofErr w:type="spellEnd"/>
      <w:r>
        <w:rPr>
          <w:rFonts w:ascii="Arial" w:hAnsi="Arial"/>
          <w:color w:val="000000"/>
          <w:sz w:val="24"/>
        </w:rPr>
        <w:t xml:space="preserve"> dos </w:t>
      </w:r>
      <w:proofErr w:type="spellStart"/>
      <w:r>
        <w:rPr>
          <w:rFonts w:ascii="Arial" w:hAnsi="Arial"/>
          <w:color w:val="000000"/>
          <w:sz w:val="24"/>
        </w:rPr>
        <w:t>formatos</w:t>
      </w:r>
      <w:proofErr w:type="spellEnd"/>
      <w:r>
        <w:rPr>
          <w:rFonts w:ascii="Arial" w:hAnsi="Arial"/>
          <w:color w:val="000000"/>
          <w:sz w:val="24"/>
        </w:rPr>
        <w:t xml:space="preserve"> de dados JSON e XML. </w:t>
      </w:r>
      <w:proofErr w:type="spellStart"/>
      <w:r>
        <w:rPr>
          <w:rFonts w:ascii="Arial" w:hAnsi="Arial"/>
          <w:color w:val="000000"/>
          <w:sz w:val="24"/>
        </w:rPr>
        <w:t>Também</w:t>
      </w:r>
      <w:proofErr w:type="spellEnd"/>
      <w:r>
        <w:rPr>
          <w:rFonts w:ascii="Arial" w:hAnsi="Arial"/>
          <w:color w:val="000000"/>
          <w:sz w:val="24"/>
        </w:rPr>
        <w:t xml:space="preserve"> </w:t>
      </w:r>
      <w:proofErr w:type="spellStart"/>
      <w:r>
        <w:rPr>
          <w:rFonts w:ascii="Arial" w:hAnsi="Arial"/>
          <w:color w:val="000000"/>
          <w:sz w:val="24"/>
        </w:rPr>
        <w:t>são</w:t>
      </w:r>
      <w:proofErr w:type="spellEnd"/>
      <w:r>
        <w:rPr>
          <w:rFonts w:ascii="Arial" w:hAnsi="Arial"/>
          <w:color w:val="000000"/>
          <w:sz w:val="24"/>
        </w:rPr>
        <w:t xml:space="preserve"> </w:t>
      </w:r>
      <w:proofErr w:type="spellStart"/>
      <w:r>
        <w:rPr>
          <w:rFonts w:ascii="Arial" w:hAnsi="Arial"/>
          <w:color w:val="000000"/>
          <w:sz w:val="24"/>
        </w:rPr>
        <w:t>apresentados</w:t>
      </w:r>
      <w:proofErr w:type="spellEnd"/>
      <w:r>
        <w:rPr>
          <w:rFonts w:ascii="Arial" w:hAnsi="Arial"/>
          <w:color w:val="000000"/>
          <w:sz w:val="24"/>
        </w:rPr>
        <w:t xml:space="preserve"> </w:t>
      </w:r>
      <w:proofErr w:type="spellStart"/>
      <w:r>
        <w:rPr>
          <w:rFonts w:ascii="Arial" w:hAnsi="Arial"/>
          <w:color w:val="000000"/>
          <w:sz w:val="24"/>
        </w:rPr>
        <w:t>os</w:t>
      </w:r>
      <w:proofErr w:type="spellEnd"/>
      <w:r>
        <w:rPr>
          <w:rFonts w:ascii="Arial" w:hAnsi="Arial"/>
          <w:color w:val="000000"/>
          <w:sz w:val="24"/>
        </w:rPr>
        <w:t xml:space="preserve"> </w:t>
      </w:r>
      <w:proofErr w:type="spellStart"/>
      <w:r>
        <w:rPr>
          <w:rFonts w:ascii="Arial" w:hAnsi="Arial"/>
          <w:color w:val="000000"/>
          <w:sz w:val="24"/>
        </w:rPr>
        <w:t>conceitos</w:t>
      </w:r>
      <w:proofErr w:type="spellEnd"/>
      <w:r>
        <w:rPr>
          <w:rFonts w:ascii="Arial" w:hAnsi="Arial"/>
          <w:color w:val="000000"/>
          <w:sz w:val="24"/>
        </w:rPr>
        <w:t xml:space="preserve"> de </w:t>
      </w:r>
      <w:proofErr w:type="spellStart"/>
      <w:r>
        <w:rPr>
          <w:rFonts w:ascii="Arial" w:hAnsi="Arial"/>
          <w:color w:val="000000"/>
          <w:sz w:val="24"/>
        </w:rPr>
        <w:t>persistência</w:t>
      </w:r>
      <w:proofErr w:type="spellEnd"/>
      <w:r>
        <w:rPr>
          <w:rFonts w:ascii="Arial" w:hAnsi="Arial"/>
          <w:color w:val="000000"/>
          <w:sz w:val="24"/>
        </w:rPr>
        <w:t xml:space="preserve"> de dados e as </w:t>
      </w:r>
      <w:proofErr w:type="spellStart"/>
      <w:r>
        <w:rPr>
          <w:rFonts w:ascii="Arial" w:hAnsi="Arial"/>
          <w:color w:val="000000"/>
          <w:sz w:val="24"/>
        </w:rPr>
        <w:t>diferenças</w:t>
      </w:r>
      <w:proofErr w:type="spellEnd"/>
      <w:r>
        <w:rPr>
          <w:rFonts w:ascii="Arial" w:hAnsi="Arial"/>
          <w:color w:val="000000"/>
          <w:sz w:val="24"/>
        </w:rPr>
        <w:t xml:space="preserve"> entre </w:t>
      </w:r>
      <w:proofErr w:type="spellStart"/>
      <w:r>
        <w:rPr>
          <w:rFonts w:ascii="Arial" w:hAnsi="Arial"/>
          <w:color w:val="000000"/>
          <w:sz w:val="24"/>
        </w:rPr>
        <w:t>bancos</w:t>
      </w:r>
      <w:proofErr w:type="spellEnd"/>
      <w:r>
        <w:rPr>
          <w:rFonts w:ascii="Arial" w:hAnsi="Arial"/>
          <w:color w:val="000000"/>
          <w:sz w:val="24"/>
        </w:rPr>
        <w:t xml:space="preserve"> de dados </w:t>
      </w:r>
      <w:proofErr w:type="spellStart"/>
      <w:r>
        <w:rPr>
          <w:rFonts w:ascii="Arial" w:hAnsi="Arial"/>
          <w:color w:val="000000"/>
          <w:sz w:val="24"/>
        </w:rPr>
        <w:t>locais</w:t>
      </w:r>
      <w:proofErr w:type="spellEnd"/>
      <w:r>
        <w:rPr>
          <w:rFonts w:ascii="Arial" w:hAnsi="Arial"/>
          <w:color w:val="000000"/>
          <w:sz w:val="24"/>
        </w:rPr>
        <w:t xml:space="preserve"> e </w:t>
      </w:r>
      <w:proofErr w:type="spellStart"/>
      <w:r>
        <w:rPr>
          <w:rFonts w:ascii="Arial" w:hAnsi="Arial"/>
          <w:color w:val="000000"/>
          <w:sz w:val="24"/>
        </w:rPr>
        <w:t>bancos</w:t>
      </w:r>
      <w:proofErr w:type="spellEnd"/>
      <w:r>
        <w:rPr>
          <w:rFonts w:ascii="Arial" w:hAnsi="Arial"/>
          <w:color w:val="000000"/>
          <w:sz w:val="24"/>
        </w:rPr>
        <w:t xml:space="preserve"> </w:t>
      </w:r>
      <w:proofErr w:type="spellStart"/>
      <w:r>
        <w:rPr>
          <w:rFonts w:ascii="Arial" w:hAnsi="Arial"/>
          <w:color w:val="000000"/>
          <w:sz w:val="24"/>
        </w:rPr>
        <w:t>em</w:t>
      </w:r>
      <w:proofErr w:type="spellEnd"/>
      <w:r>
        <w:rPr>
          <w:rFonts w:ascii="Arial" w:hAnsi="Arial"/>
          <w:color w:val="000000"/>
          <w:sz w:val="24"/>
        </w:rPr>
        <w:t xml:space="preserve"> </w:t>
      </w:r>
      <w:proofErr w:type="spellStart"/>
      <w:r>
        <w:rPr>
          <w:rFonts w:ascii="Arial" w:hAnsi="Arial"/>
          <w:color w:val="000000"/>
          <w:sz w:val="24"/>
        </w:rPr>
        <w:t>nuvem</w:t>
      </w:r>
      <w:proofErr w:type="spellEnd"/>
      <w:r>
        <w:rPr>
          <w:rFonts w:ascii="Arial" w:hAnsi="Arial"/>
          <w:color w:val="000000"/>
          <w:sz w:val="24"/>
        </w:rPr>
        <w:t xml:space="preserve">. Por </w:t>
      </w:r>
      <w:proofErr w:type="spellStart"/>
      <w:r>
        <w:rPr>
          <w:rFonts w:ascii="Arial" w:hAnsi="Arial"/>
          <w:color w:val="000000"/>
          <w:sz w:val="24"/>
        </w:rPr>
        <w:t>fim</w:t>
      </w:r>
      <w:proofErr w:type="spellEnd"/>
      <w:r>
        <w:rPr>
          <w:rFonts w:ascii="Arial" w:hAnsi="Arial"/>
          <w:color w:val="000000"/>
          <w:sz w:val="24"/>
        </w:rPr>
        <w:t xml:space="preserve">, o </w:t>
      </w:r>
      <w:proofErr w:type="spellStart"/>
      <w:r>
        <w:rPr>
          <w:rFonts w:ascii="Arial" w:hAnsi="Arial"/>
          <w:color w:val="000000"/>
          <w:sz w:val="24"/>
        </w:rPr>
        <w:t>trabalho</w:t>
      </w:r>
      <w:proofErr w:type="spellEnd"/>
      <w:r>
        <w:rPr>
          <w:rFonts w:ascii="Arial" w:hAnsi="Arial"/>
          <w:color w:val="000000"/>
          <w:sz w:val="24"/>
        </w:rPr>
        <w:t xml:space="preserve"> </w:t>
      </w:r>
      <w:proofErr w:type="spellStart"/>
      <w:r>
        <w:rPr>
          <w:rFonts w:ascii="Arial" w:hAnsi="Arial"/>
          <w:color w:val="000000"/>
          <w:sz w:val="24"/>
        </w:rPr>
        <w:t>aborda</w:t>
      </w:r>
      <w:proofErr w:type="spellEnd"/>
      <w:r>
        <w:rPr>
          <w:rFonts w:ascii="Arial" w:hAnsi="Arial"/>
          <w:color w:val="000000"/>
          <w:sz w:val="24"/>
        </w:rPr>
        <w:t xml:space="preserve"> </w:t>
      </w:r>
      <w:proofErr w:type="gramStart"/>
      <w:r>
        <w:rPr>
          <w:rFonts w:ascii="Arial" w:hAnsi="Arial"/>
          <w:color w:val="000000"/>
          <w:sz w:val="24"/>
        </w:rPr>
        <w:t>a</w:t>
      </w:r>
      <w:proofErr w:type="gramEnd"/>
      <w:r>
        <w:rPr>
          <w:rFonts w:ascii="Arial" w:hAnsi="Arial"/>
          <w:color w:val="000000"/>
          <w:sz w:val="24"/>
        </w:rPr>
        <w:t xml:space="preserve"> </w:t>
      </w:r>
      <w:proofErr w:type="spellStart"/>
      <w:r>
        <w:rPr>
          <w:rFonts w:ascii="Arial" w:hAnsi="Arial"/>
          <w:color w:val="000000"/>
          <w:sz w:val="24"/>
        </w:rPr>
        <w:t>importância</w:t>
      </w:r>
      <w:proofErr w:type="spellEnd"/>
      <w:r>
        <w:rPr>
          <w:rFonts w:ascii="Arial" w:hAnsi="Arial"/>
          <w:color w:val="000000"/>
          <w:sz w:val="24"/>
        </w:rPr>
        <w:t xml:space="preserve"> da </w:t>
      </w:r>
      <w:proofErr w:type="spellStart"/>
      <w:r>
        <w:rPr>
          <w:rFonts w:ascii="Arial" w:hAnsi="Arial"/>
          <w:color w:val="000000"/>
          <w:sz w:val="24"/>
        </w:rPr>
        <w:t>escalabilidade</w:t>
      </w:r>
      <w:proofErr w:type="spellEnd"/>
      <w:r>
        <w:rPr>
          <w:rFonts w:ascii="Arial" w:hAnsi="Arial"/>
          <w:color w:val="000000"/>
          <w:sz w:val="24"/>
        </w:rPr>
        <w:t xml:space="preserve"> e </w:t>
      </w:r>
      <w:proofErr w:type="gramStart"/>
      <w:r>
        <w:rPr>
          <w:rFonts w:ascii="Arial" w:hAnsi="Arial"/>
          <w:color w:val="000000"/>
          <w:sz w:val="24"/>
        </w:rPr>
        <w:t>do</w:t>
      </w:r>
      <w:proofErr w:type="gramEnd"/>
      <w:r>
        <w:rPr>
          <w:rFonts w:ascii="Arial" w:hAnsi="Arial"/>
          <w:color w:val="000000"/>
          <w:sz w:val="24"/>
        </w:rPr>
        <w:t xml:space="preserve"> </w:t>
      </w:r>
      <w:proofErr w:type="spellStart"/>
      <w:r>
        <w:rPr>
          <w:rFonts w:ascii="Arial" w:hAnsi="Arial"/>
          <w:color w:val="000000"/>
          <w:sz w:val="24"/>
        </w:rPr>
        <w:t>desempenho</w:t>
      </w:r>
      <w:proofErr w:type="spellEnd"/>
      <w:r>
        <w:rPr>
          <w:rFonts w:ascii="Arial" w:hAnsi="Arial"/>
          <w:color w:val="000000"/>
          <w:sz w:val="24"/>
        </w:rPr>
        <w:t xml:space="preserve">, </w:t>
      </w:r>
      <w:proofErr w:type="spellStart"/>
      <w:r>
        <w:rPr>
          <w:rFonts w:ascii="Arial" w:hAnsi="Arial"/>
          <w:color w:val="000000"/>
          <w:sz w:val="24"/>
        </w:rPr>
        <w:t>demonstrando</w:t>
      </w:r>
      <w:proofErr w:type="spellEnd"/>
      <w:r>
        <w:rPr>
          <w:rFonts w:ascii="Arial" w:hAnsi="Arial"/>
          <w:color w:val="000000"/>
          <w:sz w:val="24"/>
        </w:rPr>
        <w:t xml:space="preserve"> </w:t>
      </w:r>
      <w:proofErr w:type="spellStart"/>
      <w:r>
        <w:rPr>
          <w:rFonts w:ascii="Arial" w:hAnsi="Arial"/>
          <w:color w:val="000000"/>
          <w:sz w:val="24"/>
        </w:rPr>
        <w:t>como</w:t>
      </w:r>
      <w:proofErr w:type="spellEnd"/>
      <w:r>
        <w:rPr>
          <w:rFonts w:ascii="Arial" w:hAnsi="Arial"/>
          <w:color w:val="000000"/>
          <w:sz w:val="24"/>
        </w:rPr>
        <w:t xml:space="preserve"> </w:t>
      </w:r>
      <w:proofErr w:type="spellStart"/>
      <w:r>
        <w:rPr>
          <w:rFonts w:ascii="Arial" w:hAnsi="Arial"/>
          <w:color w:val="000000"/>
          <w:sz w:val="24"/>
        </w:rPr>
        <w:t>uma</w:t>
      </w:r>
      <w:proofErr w:type="spellEnd"/>
      <w:r>
        <w:rPr>
          <w:rFonts w:ascii="Arial" w:hAnsi="Arial"/>
          <w:color w:val="000000"/>
          <w:sz w:val="24"/>
        </w:rPr>
        <w:t xml:space="preserve"> </w:t>
      </w:r>
      <w:proofErr w:type="spellStart"/>
      <w:r>
        <w:rPr>
          <w:rFonts w:ascii="Arial" w:hAnsi="Arial"/>
          <w:color w:val="000000"/>
          <w:sz w:val="24"/>
        </w:rPr>
        <w:t>arquitetura</w:t>
      </w:r>
      <w:proofErr w:type="spellEnd"/>
      <w:r>
        <w:rPr>
          <w:rFonts w:ascii="Arial" w:hAnsi="Arial"/>
          <w:color w:val="000000"/>
          <w:sz w:val="24"/>
        </w:rPr>
        <w:t xml:space="preserve"> </w:t>
      </w:r>
      <w:proofErr w:type="spellStart"/>
      <w:r>
        <w:rPr>
          <w:rFonts w:ascii="Arial" w:hAnsi="Arial"/>
          <w:color w:val="000000"/>
          <w:sz w:val="24"/>
        </w:rPr>
        <w:t>bem</w:t>
      </w:r>
      <w:proofErr w:type="spellEnd"/>
      <w:r>
        <w:rPr>
          <w:rFonts w:ascii="Arial" w:hAnsi="Arial"/>
          <w:color w:val="000000"/>
          <w:sz w:val="24"/>
        </w:rPr>
        <w:t xml:space="preserve"> </w:t>
      </w:r>
      <w:proofErr w:type="spellStart"/>
      <w:r>
        <w:rPr>
          <w:rFonts w:ascii="Arial" w:hAnsi="Arial"/>
          <w:color w:val="000000"/>
          <w:sz w:val="24"/>
        </w:rPr>
        <w:t>planejada</w:t>
      </w:r>
      <w:proofErr w:type="spellEnd"/>
      <w:r>
        <w:rPr>
          <w:rFonts w:ascii="Arial" w:hAnsi="Arial"/>
          <w:color w:val="000000"/>
          <w:sz w:val="24"/>
        </w:rPr>
        <w:t xml:space="preserve"> </w:t>
      </w:r>
      <w:proofErr w:type="spellStart"/>
      <w:r>
        <w:rPr>
          <w:rFonts w:ascii="Arial" w:hAnsi="Arial"/>
          <w:color w:val="000000"/>
          <w:sz w:val="24"/>
        </w:rPr>
        <w:t>pode</w:t>
      </w:r>
      <w:proofErr w:type="spellEnd"/>
      <w:r>
        <w:rPr>
          <w:rFonts w:ascii="Arial" w:hAnsi="Arial"/>
          <w:color w:val="000000"/>
          <w:sz w:val="24"/>
        </w:rPr>
        <w:t xml:space="preserve"> </w:t>
      </w:r>
      <w:proofErr w:type="spellStart"/>
      <w:r>
        <w:rPr>
          <w:rFonts w:ascii="Arial" w:hAnsi="Arial"/>
          <w:color w:val="000000"/>
          <w:sz w:val="24"/>
        </w:rPr>
        <w:t>contribuir</w:t>
      </w:r>
      <w:proofErr w:type="spellEnd"/>
      <w:r>
        <w:rPr>
          <w:rFonts w:ascii="Arial" w:hAnsi="Arial"/>
          <w:color w:val="000000"/>
          <w:sz w:val="24"/>
        </w:rPr>
        <w:t xml:space="preserve"> para </w:t>
      </w:r>
      <w:proofErr w:type="spellStart"/>
      <w:r>
        <w:rPr>
          <w:rFonts w:ascii="Arial" w:hAnsi="Arial"/>
          <w:color w:val="000000"/>
          <w:sz w:val="24"/>
        </w:rPr>
        <w:t>aplicações</w:t>
      </w:r>
      <w:proofErr w:type="spellEnd"/>
      <w:r>
        <w:rPr>
          <w:rFonts w:ascii="Arial" w:hAnsi="Arial"/>
          <w:color w:val="000000"/>
          <w:sz w:val="24"/>
        </w:rPr>
        <w:t xml:space="preserve"> </w:t>
      </w:r>
      <w:proofErr w:type="spellStart"/>
      <w:r>
        <w:rPr>
          <w:rFonts w:ascii="Arial" w:hAnsi="Arial"/>
          <w:color w:val="000000"/>
          <w:sz w:val="24"/>
        </w:rPr>
        <w:t>mais</w:t>
      </w:r>
      <w:proofErr w:type="spellEnd"/>
      <w:r>
        <w:rPr>
          <w:rFonts w:ascii="Arial" w:hAnsi="Arial"/>
          <w:color w:val="000000"/>
          <w:sz w:val="24"/>
        </w:rPr>
        <w:t xml:space="preserve"> </w:t>
      </w:r>
      <w:proofErr w:type="spellStart"/>
      <w:r>
        <w:rPr>
          <w:rFonts w:ascii="Arial" w:hAnsi="Arial"/>
          <w:color w:val="000000"/>
          <w:sz w:val="24"/>
        </w:rPr>
        <w:t>rápidas</w:t>
      </w:r>
      <w:proofErr w:type="spellEnd"/>
      <w:r>
        <w:rPr>
          <w:rFonts w:ascii="Arial" w:hAnsi="Arial"/>
          <w:color w:val="000000"/>
          <w:sz w:val="24"/>
        </w:rPr>
        <w:t xml:space="preserve">, </w:t>
      </w:r>
      <w:proofErr w:type="spellStart"/>
      <w:r>
        <w:rPr>
          <w:rFonts w:ascii="Arial" w:hAnsi="Arial"/>
          <w:color w:val="000000"/>
          <w:sz w:val="24"/>
        </w:rPr>
        <w:t>organizadas</w:t>
      </w:r>
      <w:proofErr w:type="spellEnd"/>
      <w:r>
        <w:rPr>
          <w:rFonts w:ascii="Arial" w:hAnsi="Arial"/>
          <w:color w:val="000000"/>
          <w:sz w:val="24"/>
        </w:rPr>
        <w:t xml:space="preserve">, </w:t>
      </w:r>
      <w:proofErr w:type="spellStart"/>
      <w:r>
        <w:rPr>
          <w:rFonts w:ascii="Arial" w:hAnsi="Arial"/>
          <w:color w:val="000000"/>
          <w:sz w:val="24"/>
        </w:rPr>
        <w:t>seguras</w:t>
      </w:r>
      <w:proofErr w:type="spellEnd"/>
      <w:r>
        <w:rPr>
          <w:rFonts w:ascii="Arial" w:hAnsi="Arial"/>
          <w:color w:val="000000"/>
          <w:sz w:val="24"/>
        </w:rPr>
        <w:t xml:space="preserve"> e </w:t>
      </w:r>
      <w:proofErr w:type="spellStart"/>
      <w:r>
        <w:rPr>
          <w:rFonts w:ascii="Arial" w:hAnsi="Arial"/>
          <w:color w:val="000000"/>
          <w:sz w:val="24"/>
        </w:rPr>
        <w:t>preparadas</w:t>
      </w:r>
      <w:proofErr w:type="spellEnd"/>
      <w:r>
        <w:rPr>
          <w:rFonts w:ascii="Arial" w:hAnsi="Arial"/>
          <w:color w:val="000000"/>
          <w:sz w:val="24"/>
        </w:rPr>
        <w:t xml:space="preserve"> para </w:t>
      </w:r>
      <w:proofErr w:type="spellStart"/>
      <w:r>
        <w:rPr>
          <w:rFonts w:ascii="Arial" w:hAnsi="Arial"/>
          <w:color w:val="000000"/>
          <w:sz w:val="24"/>
        </w:rPr>
        <w:t>atender</w:t>
      </w:r>
      <w:proofErr w:type="spellEnd"/>
      <w:r>
        <w:rPr>
          <w:rFonts w:ascii="Arial" w:hAnsi="Arial"/>
          <w:color w:val="000000"/>
          <w:sz w:val="24"/>
        </w:rPr>
        <w:t xml:space="preserve"> um alto </w:t>
      </w:r>
      <w:proofErr w:type="spellStart"/>
      <w:r>
        <w:rPr>
          <w:rFonts w:ascii="Arial" w:hAnsi="Arial"/>
          <w:color w:val="000000"/>
          <w:sz w:val="24"/>
        </w:rPr>
        <w:t>número</w:t>
      </w:r>
      <w:proofErr w:type="spellEnd"/>
      <w:r>
        <w:rPr>
          <w:rFonts w:ascii="Arial" w:hAnsi="Arial"/>
          <w:color w:val="000000"/>
          <w:sz w:val="24"/>
        </w:rPr>
        <w:t xml:space="preserve"> de </w:t>
      </w:r>
      <w:proofErr w:type="spellStart"/>
      <w:r>
        <w:rPr>
          <w:rFonts w:ascii="Arial" w:hAnsi="Arial"/>
          <w:color w:val="000000"/>
          <w:sz w:val="24"/>
        </w:rPr>
        <w:t>usuários</w:t>
      </w:r>
      <w:proofErr w:type="spellEnd"/>
      <w:r>
        <w:rPr>
          <w:rFonts w:ascii="Arial" w:hAnsi="Arial"/>
          <w:color w:val="000000"/>
          <w:sz w:val="24"/>
        </w:rPr>
        <w:t>.</w:t>
      </w:r>
    </w:p>
    <w:p w14:paraId="55390127" w14:textId="77777777" w:rsidR="00456F7C" w:rsidRDefault="00000000">
      <w:pPr>
        <w:spacing w:after="0" w:line="360" w:lineRule="auto"/>
        <w:jc w:val="both"/>
      </w:pPr>
      <w:proofErr w:type="spellStart"/>
      <w:r>
        <w:rPr>
          <w:rFonts w:ascii="Arial" w:hAnsi="Arial"/>
          <w:b/>
          <w:color w:val="000000"/>
          <w:sz w:val="24"/>
        </w:rPr>
        <w:t>Palavras-chave</w:t>
      </w:r>
      <w:proofErr w:type="spellEnd"/>
      <w:r>
        <w:rPr>
          <w:rFonts w:ascii="Arial" w:hAnsi="Arial"/>
          <w:b/>
          <w:color w:val="000000"/>
          <w:sz w:val="24"/>
        </w:rPr>
        <w:t xml:space="preserve">: </w:t>
      </w:r>
      <w:proofErr w:type="spellStart"/>
      <w:r>
        <w:rPr>
          <w:rFonts w:ascii="Arial" w:hAnsi="Arial"/>
          <w:sz w:val="24"/>
        </w:rPr>
        <w:t>Aplicativos</w:t>
      </w:r>
      <w:proofErr w:type="spellEnd"/>
      <w:r>
        <w:rPr>
          <w:rFonts w:ascii="Arial" w:hAnsi="Arial"/>
          <w:sz w:val="24"/>
        </w:rPr>
        <w:t xml:space="preserve"> mobile. </w:t>
      </w:r>
      <w:proofErr w:type="spellStart"/>
      <w:r>
        <w:rPr>
          <w:rFonts w:ascii="Arial" w:hAnsi="Arial"/>
          <w:sz w:val="24"/>
        </w:rPr>
        <w:t>Arquitetura</w:t>
      </w:r>
      <w:proofErr w:type="spellEnd"/>
      <w:r>
        <w:rPr>
          <w:rFonts w:ascii="Arial" w:hAnsi="Arial"/>
          <w:sz w:val="24"/>
        </w:rPr>
        <w:t xml:space="preserve"> de software. APIs REST. Banco de dados. </w:t>
      </w:r>
      <w:proofErr w:type="spellStart"/>
      <w:r>
        <w:rPr>
          <w:rFonts w:ascii="Arial" w:hAnsi="Arial"/>
          <w:sz w:val="24"/>
        </w:rPr>
        <w:t>Escalabilidade</w:t>
      </w:r>
      <w:proofErr w:type="spellEnd"/>
      <w:r>
        <w:rPr>
          <w:rFonts w:ascii="Arial" w:hAnsi="Arial"/>
          <w:sz w:val="24"/>
        </w:rPr>
        <w:t>.</w:t>
      </w:r>
    </w:p>
    <w:p w14:paraId="06EE245E" w14:textId="77777777" w:rsidR="00456F7C" w:rsidRDefault="00000000">
      <w:r>
        <w:br w:type="page"/>
      </w:r>
    </w:p>
    <w:p w14:paraId="11A20AC9" w14:textId="6F138BFA" w:rsidR="004C21EB" w:rsidRPr="00105F02" w:rsidRDefault="00000000" w:rsidP="00105F02">
      <w:pPr>
        <w:spacing w:after="360" w:line="360" w:lineRule="auto"/>
        <w:jc w:val="center"/>
        <w:rPr>
          <w:rFonts w:ascii="Arial" w:hAnsi="Arial"/>
          <w:b/>
          <w:color w:val="000000"/>
          <w:sz w:val="24"/>
          <w:lang w:val="pt-BR"/>
        </w:rPr>
      </w:pPr>
      <w:r w:rsidRPr="0067245B">
        <w:rPr>
          <w:rFonts w:ascii="Arial" w:hAnsi="Arial"/>
          <w:b/>
          <w:color w:val="000000"/>
          <w:sz w:val="24"/>
        </w:rPr>
        <w:lastRenderedPageBreak/>
        <w:t>SUMÁRIO</w:t>
      </w:r>
    </w:p>
    <w:sdt>
      <w:sdtPr>
        <w:id w:val="-210740967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sz w:val="22"/>
          <w:szCs w:val="22"/>
          <w:lang w:val="en-US" w:eastAsia="en-US"/>
        </w:rPr>
      </w:sdtEndPr>
      <w:sdtContent>
        <w:p w14:paraId="50973D1D" w14:textId="5BEDD833" w:rsidR="00105F02" w:rsidRDefault="00105F02">
          <w:pPr>
            <w:pStyle w:val="CabealhodoSumrio"/>
          </w:pPr>
        </w:p>
        <w:p w14:paraId="664CCD0C" w14:textId="10626961" w:rsidR="00105F02" w:rsidRDefault="00105F02">
          <w:pPr>
            <w:pStyle w:val="Sumrio1"/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045587" w:history="1">
            <w:r w:rsidRPr="004A3FFC">
              <w:rPr>
                <w:rStyle w:val="Hyperlink"/>
                <w:rFonts w:cs="Arial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_Toc238045587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32AAA" w14:textId="595A0B30" w:rsidR="00105F02" w:rsidRDefault="00105F02">
          <w:pPr>
            <w:pStyle w:val="Sumrio1"/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8045588" w:history="1">
            <w:r w:rsidRPr="004A3FFC">
              <w:rPr>
                <w:rStyle w:val="Hyperlink"/>
                <w:rFonts w:cs="Arial"/>
                <w:noProof/>
              </w:rPr>
              <w:t>1</w:t>
            </w:r>
            <w:r w:rsidRPr="004A3FFC">
              <w:rPr>
                <w:rStyle w:val="Hyperlink"/>
                <w:rFonts w:cs="Arial"/>
                <w:noProof/>
                <w:lang w:val="pt-BR"/>
              </w:rPr>
              <w:t>.</w:t>
            </w:r>
            <w:r w:rsidRPr="004A3FFC">
              <w:rPr>
                <w:rStyle w:val="Hyperlink"/>
                <w:rFonts w:cs="Arial"/>
                <w:noProof/>
              </w:rPr>
              <w:t xml:space="preserve"> ARQUITETURA DE SOFTWARE EM APLICATIVOS 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_Toc238045588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8856A" w14:textId="344F1FEC" w:rsidR="00105F02" w:rsidRDefault="00105F02">
          <w:pPr>
            <w:pStyle w:val="Sumrio2"/>
            <w:tabs>
              <w:tab w:val="left" w:pos="960"/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8045589" w:history="1">
            <w:r w:rsidRPr="004A3FFC">
              <w:rPr>
                <w:rStyle w:val="Hyperlink"/>
                <w:noProof/>
              </w:rPr>
              <w:t>1.1.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pt-BR" w:eastAsia="pt-BR"/>
                <w14:ligatures w14:val="standardContextual"/>
              </w:rPr>
              <w:t xml:space="preserve"> </w:t>
            </w:r>
            <w:r w:rsidRPr="004A3FFC">
              <w:rPr>
                <w:rStyle w:val="Hyperlink"/>
                <w:noProof/>
              </w:rPr>
              <w:t>Principais padrões arquiteturais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_Toc238045589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2FC30" w14:textId="3BEF6706" w:rsidR="00105F02" w:rsidRDefault="00105F02">
          <w:pPr>
            <w:pStyle w:val="Sumrio3"/>
            <w:tabs>
              <w:tab w:val="left" w:pos="1440"/>
              <w:tab w:val="right" w:leader="dot" w:pos="9395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045590" w:history="1">
            <w:r w:rsidRPr="004A3FFC">
              <w:rPr>
                <w:rStyle w:val="Hyperlink"/>
                <w:noProof/>
              </w:rPr>
              <w:t>1.1.1.</w:t>
            </w:r>
            <w:r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4A3FFC">
              <w:rPr>
                <w:rStyle w:val="Hyperlink"/>
                <w:noProof/>
              </w:rPr>
              <w:t>MVC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_Toc238045590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19E9F" w14:textId="214CE7F4" w:rsidR="00105F02" w:rsidRDefault="00105F02">
          <w:pPr>
            <w:pStyle w:val="Sumrio3"/>
            <w:tabs>
              <w:tab w:val="right" w:leader="dot" w:pos="9395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045591" w:history="1">
            <w:r w:rsidRPr="004A3FFC">
              <w:rPr>
                <w:rStyle w:val="Hyperlink"/>
                <w:noProof/>
              </w:rPr>
              <w:t>1.1.2</w:t>
            </w:r>
            <w:r w:rsidRPr="004A3FFC">
              <w:rPr>
                <w:rStyle w:val="Hyperlink"/>
                <w:noProof/>
                <w:lang w:val="pt-BR"/>
              </w:rPr>
              <w:t xml:space="preserve">. </w:t>
            </w:r>
            <w:r w:rsidRPr="004A3FFC">
              <w:rPr>
                <w:rStyle w:val="Hyperlink"/>
                <w:noProof/>
              </w:rPr>
              <w:t>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_Toc238045591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F03CB" w14:textId="1625A815" w:rsidR="00105F02" w:rsidRDefault="00105F02">
          <w:pPr>
            <w:pStyle w:val="Sumrio3"/>
            <w:tabs>
              <w:tab w:val="right" w:leader="dot" w:pos="9395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045592" w:history="1">
            <w:r w:rsidRPr="004A3FFC">
              <w:rPr>
                <w:rStyle w:val="Hyperlink"/>
                <w:noProof/>
              </w:rPr>
              <w:t>1.1.3</w:t>
            </w:r>
            <w:r w:rsidRPr="004A3FFC">
              <w:rPr>
                <w:rStyle w:val="Hyperlink"/>
                <w:noProof/>
                <w:lang w:val="pt-BR"/>
              </w:rPr>
              <w:t>.</w:t>
            </w:r>
            <w:r w:rsidRPr="004A3FFC">
              <w:rPr>
                <w:rStyle w:val="Hyperlink"/>
                <w:noProof/>
              </w:rPr>
              <w:t xml:space="preserve"> MVVM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_Toc238045592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147E8" w14:textId="55EEB475" w:rsidR="00105F02" w:rsidRDefault="00105F02">
          <w:pPr>
            <w:pStyle w:val="Sumrio3"/>
            <w:tabs>
              <w:tab w:val="right" w:leader="dot" w:pos="9395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045593" w:history="1">
            <w:r w:rsidRPr="004A3FFC">
              <w:rPr>
                <w:rStyle w:val="Hyperlink"/>
                <w:noProof/>
              </w:rPr>
              <w:t>1.1.4</w:t>
            </w:r>
            <w:r w:rsidRPr="004A3FFC">
              <w:rPr>
                <w:rStyle w:val="Hyperlink"/>
                <w:noProof/>
                <w:lang w:val="pt-BR"/>
              </w:rPr>
              <w:t>.</w:t>
            </w:r>
            <w:r w:rsidRPr="004A3FFC">
              <w:rPr>
                <w:rStyle w:val="Hyperlink"/>
                <w:noProof/>
              </w:rPr>
              <w:t xml:space="preserve"> Clean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_Toc238045593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05BDB" w14:textId="0488B316" w:rsidR="00105F02" w:rsidRDefault="00105F02">
          <w:pPr>
            <w:pStyle w:val="Sumrio2"/>
            <w:tabs>
              <w:tab w:val="left" w:pos="960"/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8045594" w:history="1">
            <w:r w:rsidRPr="004A3FFC">
              <w:rPr>
                <w:rStyle w:val="Hyperlink"/>
                <w:noProof/>
              </w:rPr>
              <w:t>1.2.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pt-BR" w:eastAsia="pt-BR"/>
                <w14:ligatures w14:val="standardContextual"/>
              </w:rPr>
              <w:t xml:space="preserve"> </w:t>
            </w:r>
            <w:r w:rsidRPr="004A3FFC">
              <w:rPr>
                <w:rStyle w:val="Hyperlink"/>
                <w:noProof/>
              </w:rPr>
              <w:t>Necessidade de uma boa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_Toc238045594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0D2D4" w14:textId="29700592" w:rsidR="00105F02" w:rsidRDefault="00105F02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8045595" w:history="1">
            <w:r w:rsidRPr="004A3FFC">
              <w:rPr>
                <w:rStyle w:val="Hyperlink"/>
                <w:noProof/>
              </w:rPr>
              <w:t>1.3</w:t>
            </w:r>
            <w:r w:rsidRPr="004A3FFC">
              <w:rPr>
                <w:rStyle w:val="Hyperlink"/>
                <w:noProof/>
                <w:lang w:val="pt-BR"/>
              </w:rPr>
              <w:t>.</w:t>
            </w:r>
            <w:r w:rsidRPr="004A3FFC">
              <w:rPr>
                <w:rStyle w:val="Hyperlink"/>
                <w:noProof/>
              </w:rPr>
              <w:t xml:space="preserve"> Exemplo prático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_Toc238045595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4C290" w14:textId="1471FAE8" w:rsidR="00105F02" w:rsidRDefault="00105F02">
          <w:pPr>
            <w:pStyle w:val="Sumrio1"/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8045596" w:history="1">
            <w:r w:rsidRPr="004A3FFC">
              <w:rPr>
                <w:rStyle w:val="Hyperlink"/>
                <w:noProof/>
              </w:rPr>
              <w:t>2. MODELO CLIENTE-SERVIDOR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_Toc238045596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90D51" w14:textId="4223F200" w:rsidR="00105F02" w:rsidRDefault="00105F02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8045597" w:history="1">
            <w:r w:rsidRPr="004A3FFC">
              <w:rPr>
                <w:rStyle w:val="Hyperlink"/>
                <w:noProof/>
              </w:rPr>
              <w:t>2.1</w:t>
            </w:r>
            <w:r w:rsidRPr="004A3FFC">
              <w:rPr>
                <w:rStyle w:val="Hyperlink"/>
                <w:noProof/>
                <w:lang w:val="pt-BR"/>
              </w:rPr>
              <w:t>.</w:t>
            </w:r>
            <w:r w:rsidRPr="004A3FFC">
              <w:rPr>
                <w:rStyle w:val="Hyperlink"/>
                <w:noProof/>
              </w:rPr>
              <w:t xml:space="preserve"> Funcionamento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_Toc238045597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0B1C5" w14:textId="5B92308E" w:rsidR="00105F02" w:rsidRDefault="00105F02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8045598" w:history="1">
            <w:r w:rsidRPr="004A3FFC">
              <w:rPr>
                <w:rStyle w:val="Hyperlink"/>
                <w:noProof/>
              </w:rPr>
              <w:t>2.2</w:t>
            </w:r>
            <w:r w:rsidRPr="004A3FFC">
              <w:rPr>
                <w:rStyle w:val="Hyperlink"/>
                <w:noProof/>
                <w:lang w:val="pt-BR"/>
              </w:rPr>
              <w:t>.</w:t>
            </w:r>
            <w:r w:rsidRPr="004A3FFC">
              <w:rPr>
                <w:rStyle w:val="Hyperlink"/>
                <w:noProof/>
              </w:rPr>
              <w:t xml:space="preserve"> Cliente e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_Toc238045598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0A822" w14:textId="2B2ACE10" w:rsidR="00105F02" w:rsidRDefault="00105F02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8045599" w:history="1">
            <w:r w:rsidRPr="004A3FFC">
              <w:rPr>
                <w:rStyle w:val="Hyperlink"/>
                <w:noProof/>
              </w:rPr>
              <w:t>2.3</w:t>
            </w:r>
            <w:r w:rsidRPr="004A3FFC">
              <w:rPr>
                <w:rStyle w:val="Hyperlink"/>
                <w:noProof/>
                <w:lang w:val="pt-BR"/>
              </w:rPr>
              <w:t>.</w:t>
            </w:r>
            <w:r w:rsidRPr="004A3FFC">
              <w:rPr>
                <w:rStyle w:val="Hyperlink"/>
                <w:noProof/>
              </w:rPr>
              <w:t xml:space="preserve"> Exemplos de utilização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_Toc238045599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F0AD4" w14:textId="62C44476" w:rsidR="00105F02" w:rsidRDefault="00105F02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8045600" w:history="1">
            <w:r w:rsidRPr="004A3FFC">
              <w:rPr>
                <w:rStyle w:val="Hyperlink"/>
                <w:noProof/>
              </w:rPr>
              <w:t>2.4</w:t>
            </w:r>
            <w:r w:rsidRPr="004A3FFC">
              <w:rPr>
                <w:rStyle w:val="Hyperlink"/>
                <w:noProof/>
                <w:lang w:val="pt-BR"/>
              </w:rPr>
              <w:t>.</w:t>
            </w:r>
            <w:r w:rsidRPr="004A3FFC">
              <w:rPr>
                <w:rStyle w:val="Hyperlink"/>
                <w:noProof/>
              </w:rPr>
              <w:t xml:space="preserve"> Vantagens e desvantagens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_Toc238045600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F1ED6" w14:textId="2D0A2E6D" w:rsidR="00105F02" w:rsidRDefault="00105F02">
          <w:pPr>
            <w:pStyle w:val="Sumrio1"/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8045601" w:history="1">
            <w:r w:rsidRPr="004A3FFC">
              <w:rPr>
                <w:rStyle w:val="Hyperlink"/>
                <w:noProof/>
              </w:rPr>
              <w:t>3. APIS REST E WEB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_Toc238045601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EDDF2" w14:textId="79EE2AA7" w:rsidR="00105F02" w:rsidRDefault="00105F02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8045602" w:history="1">
            <w:r w:rsidRPr="004A3FFC">
              <w:rPr>
                <w:rStyle w:val="Hyperlink"/>
                <w:noProof/>
              </w:rPr>
              <w:t>3.1</w:t>
            </w:r>
            <w:r w:rsidRPr="004A3FFC">
              <w:rPr>
                <w:rStyle w:val="Hyperlink"/>
                <w:noProof/>
                <w:lang w:val="pt-BR"/>
              </w:rPr>
              <w:t>.</w:t>
            </w:r>
            <w:r w:rsidRPr="004A3FFC">
              <w:rPr>
                <w:rStyle w:val="Hyperlink"/>
                <w:noProof/>
              </w:rPr>
              <w:t xml:space="preserve"> API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_Toc238045602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55D76" w14:textId="03CC65CC" w:rsidR="00105F02" w:rsidRDefault="00105F02">
          <w:pPr>
            <w:pStyle w:val="Sumrio3"/>
            <w:tabs>
              <w:tab w:val="right" w:leader="dot" w:pos="9395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045603" w:history="1">
            <w:r w:rsidRPr="004A3FFC">
              <w:rPr>
                <w:rStyle w:val="Hyperlink"/>
                <w:noProof/>
              </w:rPr>
              <w:t>3.1.1</w:t>
            </w:r>
            <w:r w:rsidRPr="004A3FFC">
              <w:rPr>
                <w:rStyle w:val="Hyperlink"/>
                <w:noProof/>
                <w:lang w:val="pt-BR"/>
              </w:rPr>
              <w:t>.</w:t>
            </w:r>
            <w:r w:rsidRPr="004A3FFC">
              <w:rPr>
                <w:rStyle w:val="Hyperlink"/>
                <w:noProof/>
              </w:rPr>
              <w:t xml:space="preserve"> O que é uma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_Toc238045603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F5BD3" w14:textId="2350C83A" w:rsidR="00105F02" w:rsidRDefault="00105F02">
          <w:pPr>
            <w:pStyle w:val="Sumrio3"/>
            <w:tabs>
              <w:tab w:val="right" w:leader="dot" w:pos="9395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045604" w:history="1">
            <w:r w:rsidRPr="004A3FFC">
              <w:rPr>
                <w:rStyle w:val="Hyperlink"/>
                <w:noProof/>
              </w:rPr>
              <w:t>3.1.2</w:t>
            </w:r>
            <w:r w:rsidRPr="004A3FFC">
              <w:rPr>
                <w:rStyle w:val="Hyperlink"/>
                <w:noProof/>
                <w:lang w:val="pt-BR"/>
              </w:rPr>
              <w:t>.</w:t>
            </w:r>
            <w:r w:rsidRPr="004A3FFC">
              <w:rPr>
                <w:rStyle w:val="Hyperlink"/>
                <w:noProof/>
              </w:rPr>
              <w:t xml:space="preserve"> Conceitos do Padrão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_Toc238045604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26D1D" w14:textId="36FEEF92" w:rsidR="00105F02" w:rsidRDefault="00105F02">
          <w:pPr>
            <w:pStyle w:val="Sumrio3"/>
            <w:tabs>
              <w:tab w:val="right" w:leader="dot" w:pos="9395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045605" w:history="1">
            <w:r w:rsidRPr="004A3FFC">
              <w:rPr>
                <w:rStyle w:val="Hyperlink"/>
                <w:noProof/>
              </w:rPr>
              <w:t>3.1.3</w:t>
            </w:r>
            <w:r w:rsidRPr="004A3FFC">
              <w:rPr>
                <w:rStyle w:val="Hyperlink"/>
                <w:noProof/>
                <w:lang w:val="pt-BR"/>
              </w:rPr>
              <w:t>.</w:t>
            </w:r>
            <w:r w:rsidRPr="004A3FFC">
              <w:rPr>
                <w:rStyle w:val="Hyperlink"/>
                <w:noProof/>
              </w:rPr>
              <w:t xml:space="preserve"> Requisição e Resposta (Request/Response)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_Toc238045605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0EBF8" w14:textId="55803157" w:rsidR="00105F02" w:rsidRDefault="00105F02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8045606" w:history="1">
            <w:r w:rsidRPr="004A3FFC">
              <w:rPr>
                <w:rStyle w:val="Hyperlink"/>
                <w:noProof/>
              </w:rPr>
              <w:t>3.2</w:t>
            </w:r>
            <w:r w:rsidRPr="004A3FFC">
              <w:rPr>
                <w:rStyle w:val="Hyperlink"/>
                <w:noProof/>
                <w:lang w:val="pt-BR"/>
              </w:rPr>
              <w:t>.</w:t>
            </w:r>
            <w:r w:rsidRPr="004A3FFC">
              <w:rPr>
                <w:rStyle w:val="Hyperlink"/>
                <w:noProof/>
              </w:rPr>
              <w:t xml:space="preserve"> Web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_Toc238045606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95B71" w14:textId="1EF6E381" w:rsidR="00105F02" w:rsidRDefault="00105F02">
          <w:pPr>
            <w:pStyle w:val="Sumrio3"/>
            <w:tabs>
              <w:tab w:val="right" w:leader="dot" w:pos="9395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045607" w:history="1">
            <w:r w:rsidRPr="004A3FFC">
              <w:rPr>
                <w:rStyle w:val="Hyperlink"/>
                <w:noProof/>
              </w:rPr>
              <w:t>3.2.1</w:t>
            </w:r>
            <w:r w:rsidRPr="004A3FFC">
              <w:rPr>
                <w:rStyle w:val="Hyperlink"/>
                <w:noProof/>
                <w:lang w:val="pt-BR"/>
              </w:rPr>
              <w:t>.</w:t>
            </w:r>
            <w:r w:rsidRPr="004A3FFC">
              <w:rPr>
                <w:rStyle w:val="Hyperlink"/>
                <w:noProof/>
              </w:rPr>
              <w:t xml:space="preserve"> O que são Web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_Toc238045607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5C96D" w14:textId="2B16AA5D" w:rsidR="00105F02" w:rsidRDefault="00105F02">
          <w:pPr>
            <w:pStyle w:val="Sumrio3"/>
            <w:tabs>
              <w:tab w:val="right" w:leader="dot" w:pos="9395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045608" w:history="1">
            <w:r w:rsidRPr="004A3FFC">
              <w:rPr>
                <w:rStyle w:val="Hyperlink"/>
                <w:noProof/>
              </w:rPr>
              <w:t>3.2.2. Diferença entre Web Service 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_Toc238045608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D5075" w14:textId="50D2FB07" w:rsidR="00105F02" w:rsidRDefault="00105F02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8045609" w:history="1">
            <w:r w:rsidRPr="004A3FFC">
              <w:rPr>
                <w:rStyle w:val="Hyperlink"/>
                <w:noProof/>
              </w:rPr>
              <w:t>3.3</w:t>
            </w:r>
            <w:r w:rsidRPr="004A3FFC">
              <w:rPr>
                <w:rStyle w:val="Hyperlink"/>
                <w:noProof/>
                <w:lang w:val="pt-BR"/>
              </w:rPr>
              <w:t>.</w:t>
            </w:r>
            <w:r w:rsidRPr="004A3FFC">
              <w:rPr>
                <w:rStyle w:val="Hyperlink"/>
                <w:noProof/>
              </w:rPr>
              <w:t xml:space="preserve"> Formatos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_Toc238045609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48E12" w14:textId="7C8E7A64" w:rsidR="00105F02" w:rsidRDefault="00105F02">
          <w:pPr>
            <w:pStyle w:val="Sumrio3"/>
            <w:tabs>
              <w:tab w:val="right" w:leader="dot" w:pos="9395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045610" w:history="1">
            <w:r w:rsidRPr="004A3FFC">
              <w:rPr>
                <w:rStyle w:val="Hyperlink"/>
                <w:noProof/>
              </w:rPr>
              <w:t>3.3.1</w:t>
            </w:r>
            <w:r w:rsidRPr="004A3FFC">
              <w:rPr>
                <w:rStyle w:val="Hyperlink"/>
                <w:noProof/>
                <w:lang w:val="pt-BR"/>
              </w:rPr>
              <w:t>.</w:t>
            </w:r>
            <w:r w:rsidRPr="004A3FFC">
              <w:rPr>
                <w:rStyle w:val="Hyperlink"/>
                <w:noProof/>
              </w:rPr>
              <w:t xml:space="preserve"> JSON (JavaScript Object Notation)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_Toc238045610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AFBDD" w14:textId="1C72D6DD" w:rsidR="00105F02" w:rsidRDefault="00105F02">
          <w:pPr>
            <w:pStyle w:val="Sumrio3"/>
            <w:tabs>
              <w:tab w:val="right" w:leader="dot" w:pos="9395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045611" w:history="1">
            <w:r w:rsidRPr="004A3FFC">
              <w:rPr>
                <w:rStyle w:val="Hyperlink"/>
                <w:noProof/>
              </w:rPr>
              <w:t>3.3.2</w:t>
            </w:r>
            <w:r w:rsidRPr="004A3FFC">
              <w:rPr>
                <w:rStyle w:val="Hyperlink"/>
                <w:noProof/>
                <w:lang w:val="pt-BR"/>
              </w:rPr>
              <w:t>.</w:t>
            </w:r>
            <w:r w:rsidRPr="004A3FFC">
              <w:rPr>
                <w:rStyle w:val="Hyperlink"/>
                <w:noProof/>
              </w:rPr>
              <w:t xml:space="preserve"> Estrutura e Características do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_Toc238045611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D3763" w14:textId="13304429" w:rsidR="00105F02" w:rsidRDefault="00105F02">
          <w:pPr>
            <w:pStyle w:val="Sumrio3"/>
            <w:tabs>
              <w:tab w:val="right" w:leader="dot" w:pos="9395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045612" w:history="1">
            <w:r w:rsidRPr="004A3FFC">
              <w:rPr>
                <w:rStyle w:val="Hyperlink"/>
                <w:noProof/>
              </w:rPr>
              <w:t>3.3.3</w:t>
            </w:r>
            <w:r w:rsidRPr="004A3FFC">
              <w:rPr>
                <w:rStyle w:val="Hyperlink"/>
                <w:noProof/>
                <w:lang w:val="pt-BR"/>
              </w:rPr>
              <w:t>.</w:t>
            </w:r>
            <w:r w:rsidRPr="004A3FFC">
              <w:rPr>
                <w:rStyle w:val="Hyperlink"/>
                <w:noProof/>
              </w:rPr>
              <w:t xml:space="preserve"> XML e Outros Formatos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_Toc238045612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28C3C" w14:textId="2AB87A39" w:rsidR="00105F02" w:rsidRDefault="00105F02">
          <w:pPr>
            <w:pStyle w:val="Sumrio1"/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8045613" w:history="1">
            <w:r w:rsidRPr="004A3FFC">
              <w:rPr>
                <w:rStyle w:val="Hyperlink"/>
                <w:noProof/>
              </w:rPr>
              <w:t>4. PERSISTÊNCIA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_Toc238045613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AA747" w14:textId="5DAF5850" w:rsidR="00105F02" w:rsidRDefault="00105F02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8045614" w:history="1">
            <w:r w:rsidRPr="004A3FFC">
              <w:rPr>
                <w:rStyle w:val="Hyperlink"/>
                <w:noProof/>
              </w:rPr>
              <w:t>4.1. Banco local  vs banco em nuvem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_Toc238045614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FFB3A" w14:textId="4DB45B8F" w:rsidR="00105F02" w:rsidRDefault="00105F02">
          <w:pPr>
            <w:pStyle w:val="Sumrio1"/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8045615" w:history="1">
            <w:r w:rsidRPr="004A3FFC">
              <w:rPr>
                <w:rStyle w:val="Hyperlink"/>
                <w:rFonts w:cs="Arial"/>
                <w:noProof/>
              </w:rPr>
              <w:t>5</w:t>
            </w:r>
            <w:r w:rsidRPr="004A3FFC">
              <w:rPr>
                <w:rStyle w:val="Hyperlink"/>
                <w:rFonts w:cs="Arial"/>
                <w:noProof/>
                <w:lang w:val="pt-BR"/>
              </w:rPr>
              <w:t>.</w:t>
            </w:r>
            <w:r w:rsidRPr="004A3FFC">
              <w:rPr>
                <w:rStyle w:val="Hyperlink"/>
                <w:rFonts w:cs="Arial"/>
                <w:noProof/>
              </w:rPr>
              <w:t xml:space="preserve"> BANCO DE DADOS LOCAL E BANCO EM NUVEM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_Toc238045615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5AEE6" w14:textId="1B553C2C" w:rsidR="00105F02" w:rsidRDefault="00105F02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8045616" w:history="1">
            <w:r w:rsidRPr="004A3FFC">
              <w:rPr>
                <w:rStyle w:val="Hyperlink"/>
                <w:noProof/>
              </w:rPr>
              <w:t>5.1</w:t>
            </w:r>
            <w:r w:rsidRPr="004A3FFC">
              <w:rPr>
                <w:rStyle w:val="Hyperlink"/>
                <w:noProof/>
                <w:lang w:val="pt-BR"/>
              </w:rPr>
              <w:t>.</w:t>
            </w:r>
            <w:r w:rsidRPr="004A3FFC">
              <w:rPr>
                <w:rStyle w:val="Hyperlink"/>
                <w:noProof/>
              </w:rPr>
              <w:t xml:space="preserve"> Banco de dados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_Toc238045616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37B54" w14:textId="74E28264" w:rsidR="00105F02" w:rsidRDefault="00105F02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8045617" w:history="1">
            <w:r w:rsidRPr="004A3FFC">
              <w:rPr>
                <w:rStyle w:val="Hyperlink"/>
                <w:noProof/>
              </w:rPr>
              <w:t>5.2</w:t>
            </w:r>
            <w:r w:rsidRPr="004A3FFC">
              <w:rPr>
                <w:rStyle w:val="Hyperlink"/>
                <w:noProof/>
                <w:lang w:val="pt-BR"/>
              </w:rPr>
              <w:t>.</w:t>
            </w:r>
            <w:r w:rsidRPr="004A3FFC">
              <w:rPr>
                <w:rStyle w:val="Hyperlink"/>
                <w:noProof/>
              </w:rPr>
              <w:t xml:space="preserve"> Banco de dados em nuvem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_Toc238045617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F342F" w14:textId="17B14629" w:rsidR="00105F02" w:rsidRDefault="00105F02">
          <w:pPr>
            <w:pStyle w:val="Sumrio1"/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8045618" w:history="1">
            <w:r w:rsidRPr="004A3FFC">
              <w:rPr>
                <w:rStyle w:val="Hyperlink"/>
                <w:rFonts w:cs="Arial"/>
                <w:noProof/>
              </w:rPr>
              <w:t>6</w:t>
            </w:r>
            <w:r w:rsidRPr="004A3FFC">
              <w:rPr>
                <w:rStyle w:val="Hyperlink"/>
                <w:rFonts w:cs="Arial"/>
                <w:noProof/>
                <w:lang w:val="pt-BR"/>
              </w:rPr>
              <w:t>.</w:t>
            </w:r>
            <w:r w:rsidRPr="004A3FFC">
              <w:rPr>
                <w:rStyle w:val="Hyperlink"/>
                <w:rFonts w:cs="Arial"/>
                <w:noProof/>
              </w:rPr>
              <w:t xml:space="preserve"> IMPORTÂNCIA DE UMA BOA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_Toc238045618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1D3C7" w14:textId="74BE7B34" w:rsidR="00105F02" w:rsidRDefault="00105F02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8045619" w:history="1">
            <w:r w:rsidRPr="004A3FFC">
              <w:rPr>
                <w:rStyle w:val="Hyperlink"/>
                <w:noProof/>
              </w:rPr>
              <w:t>6.1. Importância para a escalabilidade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_Toc238045619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657ED" w14:textId="14CAB72A" w:rsidR="00105F02" w:rsidRDefault="00105F02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8045620" w:history="1">
            <w:r w:rsidRPr="004A3FFC">
              <w:rPr>
                <w:rStyle w:val="Hyperlink"/>
                <w:noProof/>
              </w:rPr>
              <w:t>6.2. Importância  para o desempenho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_Toc238045620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808C0" w14:textId="49528419" w:rsidR="00105F02" w:rsidRDefault="00105F02">
          <w:pPr>
            <w:pStyle w:val="Sumrio1"/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8045621" w:history="1">
            <w:r w:rsidRPr="004A3FFC">
              <w:rPr>
                <w:rStyle w:val="Hyperlink"/>
                <w:rFonts w:cs="Arial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_Toc238045621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465BA" w14:textId="5DEB8397" w:rsidR="00105F02" w:rsidRDefault="00105F02">
          <w:pPr>
            <w:pStyle w:val="Sumrio1"/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8045622" w:history="1">
            <w:r w:rsidRPr="004A3FFC">
              <w:rPr>
                <w:rStyle w:val="Hyperlink"/>
                <w:rFonts w:cs="Arial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_Toc238045622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06B8F" w14:textId="280F37FC" w:rsidR="00105F02" w:rsidRDefault="00105F02">
          <w:r>
            <w:rPr>
              <w:b/>
              <w:bCs/>
            </w:rPr>
            <w:fldChar w:fldCharType="end"/>
          </w:r>
        </w:p>
      </w:sdtContent>
    </w:sdt>
    <w:p w14:paraId="08B4B249" w14:textId="2E1B534B" w:rsidR="004C21EB" w:rsidRDefault="004C21EB" w:rsidP="004C21EB">
      <w:pPr>
        <w:rPr>
          <w:rFonts w:ascii="Arial" w:hAnsi="Arial"/>
          <w:b/>
          <w:color w:val="000000"/>
          <w:sz w:val="24"/>
          <w:lang w:val="pt-BR"/>
        </w:rPr>
        <w:sectPr w:rsidR="004C21EB">
          <w:headerReference w:type="default" r:id="rId9"/>
          <w:pgSz w:w="12240" w:h="15840"/>
          <w:pgMar w:top="1701" w:right="1134" w:bottom="1134" w:left="1701" w:header="720" w:footer="720" w:gutter="0"/>
          <w:cols w:space="720"/>
          <w:docGrid w:linePitch="360"/>
        </w:sectPr>
      </w:pPr>
    </w:p>
    <w:p w14:paraId="17286095" w14:textId="77777777" w:rsidR="00456F7C" w:rsidRPr="004C21EB" w:rsidRDefault="00000000" w:rsidP="004C21EB">
      <w:pPr>
        <w:pStyle w:val="Ttulo1"/>
        <w:spacing w:line="360" w:lineRule="auto"/>
        <w:rPr>
          <w:rFonts w:cs="Arial"/>
          <w:szCs w:val="24"/>
        </w:rPr>
      </w:pPr>
      <w:bookmarkStart w:id="0" w:name="_Toc238045503"/>
      <w:bookmarkStart w:id="1" w:name="_Toc238045587"/>
      <w:r w:rsidRPr="004C21EB">
        <w:rPr>
          <w:rFonts w:cs="Arial"/>
          <w:szCs w:val="24"/>
        </w:rPr>
        <w:lastRenderedPageBreak/>
        <w:t>INTRODUÇÃO</w:t>
      </w:r>
      <w:bookmarkEnd w:id="0"/>
      <w:bookmarkEnd w:id="1"/>
    </w:p>
    <w:p w14:paraId="030DE13D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desenvolvimento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para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dispositivos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móveis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tornou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-se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área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importante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tecnologia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devido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à grande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utilização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smartphones e tablets no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cotidiano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utilizados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para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comunicação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entretenimento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educação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transporte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comércio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bancos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saúde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diversas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outras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atividades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4686A1F9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Por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trás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um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mobile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existe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estrutura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formada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diferentes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componentes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Além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 interface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usuário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visualiza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existem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elementos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responsáveis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pelo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processamento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informações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comunicação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com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servidores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armazenamento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dados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integração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com outros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sistemas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3600ABDF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Nesse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contexto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a</w:t>
      </w:r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arquitetura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software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possui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função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fundamental. Ela define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diferentes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componentes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organizados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eles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se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comunicam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52CE4F65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Uma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arquitetura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bem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planejada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facilitar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manutenção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sistema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melhorar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seu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desempenho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aumentar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segurança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permitir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cresça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para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atender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quantidade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maior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usuários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4FC8B72C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color w:val="000000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Este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trabalho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apresenta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principais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conceitos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relacionados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à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arquitetura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sistemas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para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mobile,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abordando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modelo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cliente-servidor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APIs REST, Web Services,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formatos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dados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JSON e XML,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persistência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dados,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bancos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locais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bancos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nuvem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escalabilidade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desempenho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6227F8E3" w14:textId="77777777" w:rsidR="00456F7C" w:rsidRPr="004C21EB" w:rsidRDefault="00000000" w:rsidP="004C21EB">
      <w:pPr>
        <w:spacing w:line="360" w:lineRule="auto"/>
        <w:rPr>
          <w:rFonts w:ascii="Arial" w:hAnsi="Arial" w:cs="Arial"/>
          <w:b/>
          <w:color w:val="000000"/>
          <w:sz w:val="24"/>
          <w:szCs w:val="24"/>
          <w:lang w:val="pt-BR"/>
        </w:rPr>
      </w:pPr>
      <w:r w:rsidRPr="004C21EB">
        <w:rPr>
          <w:rFonts w:ascii="Arial" w:hAnsi="Arial" w:cs="Arial"/>
          <w:color w:val="000000"/>
          <w:sz w:val="24"/>
          <w:szCs w:val="24"/>
        </w:rPr>
        <w:br w:type="page"/>
      </w:r>
    </w:p>
    <w:p w14:paraId="3283F781" w14:textId="77777777" w:rsidR="00456F7C" w:rsidRDefault="00000000" w:rsidP="004C21EB">
      <w:pPr>
        <w:pStyle w:val="Ttulo1"/>
        <w:spacing w:line="360" w:lineRule="auto"/>
        <w:rPr>
          <w:rFonts w:cs="Arial"/>
          <w:szCs w:val="24"/>
        </w:rPr>
      </w:pPr>
      <w:bookmarkStart w:id="2" w:name="_Toc238045504"/>
      <w:bookmarkStart w:id="3" w:name="_Toc238045588"/>
      <w:r w:rsidRPr="004C21EB">
        <w:rPr>
          <w:rFonts w:cs="Arial"/>
          <w:szCs w:val="24"/>
        </w:rPr>
        <w:lastRenderedPageBreak/>
        <w:t>1</w:t>
      </w:r>
      <w:r w:rsidRPr="004C21EB">
        <w:rPr>
          <w:rFonts w:cs="Arial"/>
          <w:szCs w:val="24"/>
          <w:lang w:val="pt-BR"/>
        </w:rPr>
        <w:t>.</w:t>
      </w:r>
      <w:r w:rsidRPr="004C21EB">
        <w:rPr>
          <w:rFonts w:cs="Arial"/>
          <w:szCs w:val="24"/>
        </w:rPr>
        <w:t xml:space="preserve"> ARQUITETURA DE SOFTWARE EM APLICATIVOS MOBILE</w:t>
      </w:r>
      <w:bookmarkEnd w:id="2"/>
      <w:bookmarkEnd w:id="3"/>
    </w:p>
    <w:p w14:paraId="56A2BC37" w14:textId="77777777" w:rsidR="00D213F8" w:rsidRPr="00D213F8" w:rsidRDefault="00D213F8" w:rsidP="00D213F8"/>
    <w:p w14:paraId="0BBADDF1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Arquitetura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software é o conjunto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decisões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estruturais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define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um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sistema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é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organizado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quais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seus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componentes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eles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se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comunicam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dados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fluem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entre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eles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tecnologia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deve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se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comportar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à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medida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sistema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cresce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1AE1245F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Segundo a norma ISO/IEC/IEEE 42010:2022, </w:t>
      </w: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a</w:t>
      </w:r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arquitetura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está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relacionada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elementos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um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sistema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às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relações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entre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eles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princípios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utilizados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seu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desenvolvimento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evolução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(ISO; IEC; IEEE, 2022).</w:t>
      </w:r>
    </w:p>
    <w:p w14:paraId="4A3CFE5E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Se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código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é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determina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aquilo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sistema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faz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a</w:t>
      </w:r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arquitetura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define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ele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está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preparado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para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continuar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realizando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suas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funções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com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qualidade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organização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possibilidade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evolução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precisar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ser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completamente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reescrito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Na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prática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ela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responde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questões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importantes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: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quando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um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componente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falha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todo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sistema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para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ou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somente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determinada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parte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?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Adicionar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nova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funcionalidade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exige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modificar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grande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parte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código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ou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ela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ser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implementada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forma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isolada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? É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possível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integrar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nova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tecnologia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reconstruir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toda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a</w:t>
      </w:r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?</w:t>
      </w:r>
    </w:p>
    <w:p w14:paraId="20F73C49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Nos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dispositivos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móveis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esses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princípios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continuam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sendo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porém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a</w:t>
      </w:r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arquitetura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precisa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considerar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características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específicas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smartphones e tablets.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Diferentemente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computadores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tradicionais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esses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aparelhos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possuem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limitações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bateria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memória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RAM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capacidade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processamento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Por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isso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um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deve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utilizar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recursos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disponíveis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maneira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eficiente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evitando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lentidão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consumo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excessivo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energia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travamentos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ou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encerramentos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inesperados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47D071B8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Outro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fator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importante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é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conexão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 xml:space="preserve">com </w:t>
      </w: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a</w:t>
      </w:r>
      <w:proofErr w:type="spellEnd"/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internet,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variar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constantemente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durante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uso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um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dispositivo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móvel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usuário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utilizar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com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conexão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lenta,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instável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ou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até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mesmo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ficar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temporariamente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acesso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à rede. </w:t>
      </w: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A</w:t>
      </w:r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arquitetura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deve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estar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preparada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para lidar com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essas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situações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quando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necessário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permitir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determinadas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informações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sejam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armazenadas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localmente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sincronizadas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posteriormente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22A77856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Também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devem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ser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considerados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diferentes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tamanhos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resoluções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tela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Um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mesmo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funcionar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diversos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modelos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celulares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tablets,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lastRenderedPageBreak/>
        <w:t>exigindo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interface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responsiva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adaptável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mantenha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sua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organização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usabilidade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independentemente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aparelho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utilizado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0DC04294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Além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disso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móveis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possuem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um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ciclo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vida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próprio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Durante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utilização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usuário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trocar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bloquear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tela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atender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ligação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ou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realizar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outras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próprio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sistema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operacional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interromper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ou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encerrar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processos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para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liberar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memória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Por esse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motivo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a</w:t>
      </w:r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arquitetura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precisa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permitir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informações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estados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importantes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sejam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preservados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posteriormente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recuperados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evitando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perda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dados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prejudicando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mínimo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possível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a</w:t>
      </w:r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experiência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usuário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23C6D83F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segurança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armazenamento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local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também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fazem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parte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dessas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preocupações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móveis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utilizam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mecanismos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isolamento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sandboxing, para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restringir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acesso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dados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recursos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aparelho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Ao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mesmo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tempo,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determinadas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informações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podem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ser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armazenadas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localmente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para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permitir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algumas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funcionalidades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continuem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disponíveis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mesmo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conexão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 xml:space="preserve">com </w:t>
      </w: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a</w:t>
      </w:r>
      <w:proofErr w:type="spellEnd"/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internet.</w:t>
      </w:r>
    </w:p>
    <w:p w14:paraId="1E62B05F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Portanto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a</w:t>
      </w:r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arquitetura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software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dispositivos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móveis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organiza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responsabilidades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comunicação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entre as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diferentes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partes do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assim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ocorre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outros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sistemas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mas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também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precisa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considerar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condições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particulares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ambiente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móvel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Limitações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hardware,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conectividade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variável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diversidade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telas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ciclo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vida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segurança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armazenamento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local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influenciam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diretamente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forma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móvel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deve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ser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estruturada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7C856BB2" w14:textId="009B6134" w:rsidR="00456F7C" w:rsidRPr="00137C1E" w:rsidRDefault="00105F02" w:rsidP="00D213F8">
      <w:pPr>
        <w:pStyle w:val="Ttulo2"/>
        <w:numPr>
          <w:ilvl w:val="1"/>
          <w:numId w:val="14"/>
        </w:numPr>
        <w:ind w:left="426" w:hanging="426"/>
      </w:pPr>
      <w:bookmarkStart w:id="4" w:name="_Toc238045505"/>
      <w:bookmarkStart w:id="5" w:name="_Toc238045589"/>
      <w:proofErr w:type="spellStart"/>
      <w:r>
        <w:t>Principais</w:t>
      </w:r>
      <w:proofErr w:type="spellEnd"/>
      <w:r>
        <w:t xml:space="preserve"> </w:t>
      </w:r>
      <w:proofErr w:type="spellStart"/>
      <w:r>
        <w:t>padrões</w:t>
      </w:r>
      <w:proofErr w:type="spellEnd"/>
      <w:r>
        <w:t xml:space="preserve"> </w:t>
      </w:r>
      <w:proofErr w:type="spellStart"/>
      <w:r>
        <w:t>arquiteturais</w:t>
      </w:r>
      <w:bookmarkEnd w:id="4"/>
      <w:bookmarkEnd w:id="5"/>
      <w:proofErr w:type="spellEnd"/>
    </w:p>
    <w:p w14:paraId="3597328E" w14:textId="77777777" w:rsidR="00137C1E" w:rsidRPr="00137C1E" w:rsidRDefault="00137C1E" w:rsidP="00137C1E"/>
    <w:p w14:paraId="307AA933" w14:textId="436DB6E7" w:rsidR="00D213F8" w:rsidRDefault="00000000" w:rsidP="00105F02">
      <w:pPr>
        <w:pStyle w:val="Ttulo3"/>
        <w:numPr>
          <w:ilvl w:val="2"/>
          <w:numId w:val="14"/>
        </w:numPr>
      </w:pPr>
      <w:bookmarkStart w:id="6" w:name="_Toc238045506"/>
      <w:bookmarkStart w:id="7" w:name="_Toc238045590"/>
      <w:r w:rsidRPr="00137C1E">
        <w:t>MVC</w:t>
      </w:r>
      <w:bookmarkEnd w:id="6"/>
      <w:bookmarkEnd w:id="7"/>
    </w:p>
    <w:p w14:paraId="366EFE1E" w14:textId="77777777" w:rsidR="00D213F8" w:rsidRPr="00D213F8" w:rsidRDefault="00D213F8" w:rsidP="00D213F8"/>
    <w:p w14:paraId="77A00138" w14:textId="77777777" w:rsidR="00456F7C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color w:val="000000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O MVC, sigla </w:t>
      </w: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para Model</w:t>
      </w:r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-View-Controller, divide </w:t>
      </w: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a</w:t>
      </w:r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três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partes. O Model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representa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dados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algumas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regras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sistema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; a View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representa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a</w:t>
      </w:r>
      <w:proofErr w:type="spellEnd"/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interface; e o Controller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recebe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usuário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coordena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comunicação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entre a View e o Model. É um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padrão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conhecido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relativamente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simples, mas,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maiores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o Controller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acumular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muitas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responsabilidades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67B172CD" w14:textId="77777777" w:rsidR="00137C1E" w:rsidRDefault="00137C1E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131C6D8D" w14:textId="77777777" w:rsidR="00D213F8" w:rsidRDefault="00D213F8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4B8C2B05" w14:textId="77777777" w:rsidR="00D213F8" w:rsidRDefault="00D213F8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10B35DEF" w14:textId="77777777" w:rsidR="00D213F8" w:rsidRPr="004C21EB" w:rsidRDefault="00D213F8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505BAAFE" w14:textId="77777777" w:rsidR="00456F7C" w:rsidRDefault="00000000" w:rsidP="00137C1E">
      <w:pPr>
        <w:pStyle w:val="Ttulo3"/>
      </w:pPr>
      <w:bookmarkStart w:id="8" w:name="_Toc238045507"/>
      <w:bookmarkStart w:id="9" w:name="_Toc238045591"/>
      <w:r w:rsidRPr="004C21EB">
        <w:t>1.1.2</w:t>
      </w:r>
      <w:r w:rsidRPr="004C21EB">
        <w:rPr>
          <w:lang w:val="pt-BR"/>
        </w:rPr>
        <w:t xml:space="preserve">. </w:t>
      </w:r>
      <w:r w:rsidRPr="004C21EB">
        <w:t>MVP</w:t>
      </w:r>
      <w:bookmarkEnd w:id="8"/>
      <w:bookmarkEnd w:id="9"/>
    </w:p>
    <w:p w14:paraId="33C87D50" w14:textId="77777777" w:rsidR="00D213F8" w:rsidRPr="00D213F8" w:rsidRDefault="00D213F8" w:rsidP="00D213F8"/>
    <w:p w14:paraId="67BBB09B" w14:textId="77777777" w:rsidR="00456F7C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color w:val="000000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O MVP, sigla </w:t>
      </w: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para Model</w:t>
      </w:r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-View-Presenter,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também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separa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dados da interface. Nesse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padrão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o Model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representa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dados, a View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apresenta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informações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o Presenter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funciona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intermediário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O Presenter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recebe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realizadas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View, consulta o Model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determina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deve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ser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apresentado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Essa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separação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facilita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realização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testes, mas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gerar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Presenters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muito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grandes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sistemas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mais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complexos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22820EF7" w14:textId="77777777" w:rsidR="00137C1E" w:rsidRPr="004C21EB" w:rsidRDefault="00137C1E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26731E73" w14:textId="77777777" w:rsidR="00456F7C" w:rsidRDefault="00000000" w:rsidP="00137C1E">
      <w:pPr>
        <w:pStyle w:val="Ttulo3"/>
      </w:pPr>
      <w:bookmarkStart w:id="10" w:name="_Toc238045508"/>
      <w:bookmarkStart w:id="11" w:name="_Toc238045592"/>
      <w:r w:rsidRPr="004C21EB">
        <w:t>1.1.3</w:t>
      </w:r>
      <w:r w:rsidRPr="004C21EB">
        <w:rPr>
          <w:lang w:val="pt-BR"/>
        </w:rPr>
        <w:t>.</w:t>
      </w:r>
      <w:r w:rsidRPr="004C21EB">
        <w:t xml:space="preserve"> MVVM</w:t>
      </w:r>
      <w:bookmarkEnd w:id="10"/>
      <w:bookmarkEnd w:id="11"/>
    </w:p>
    <w:p w14:paraId="40C5188A" w14:textId="77777777" w:rsidR="00D213F8" w:rsidRPr="00D213F8" w:rsidRDefault="00D213F8" w:rsidP="00D213F8"/>
    <w:p w14:paraId="2963EA16" w14:textId="77777777" w:rsidR="00456F7C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color w:val="000000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O MVVM, sigla </w:t>
      </w: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para Model</w:t>
      </w:r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>-View-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ViewModel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divide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sistema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Model, View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ViewModel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O Model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representa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dados, a View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corresponde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à interface e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ViewModel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prepara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informações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estados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serão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apresentados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usuário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Esse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padrão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separa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lógica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apresentação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 interface,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tornando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mais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fácil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testar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manter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desenvolver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(MICROSOFT, 2024).</w:t>
      </w:r>
    </w:p>
    <w:p w14:paraId="30E22369" w14:textId="77777777" w:rsidR="00137C1E" w:rsidRPr="004C21EB" w:rsidRDefault="00137C1E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79180C54" w14:textId="77777777" w:rsidR="00456F7C" w:rsidRDefault="00000000" w:rsidP="00137C1E">
      <w:pPr>
        <w:pStyle w:val="Ttulo3"/>
      </w:pPr>
      <w:bookmarkStart w:id="12" w:name="_Toc238045509"/>
      <w:bookmarkStart w:id="13" w:name="_Toc238045593"/>
      <w:r w:rsidRPr="004C21EB">
        <w:t>1.1.4</w:t>
      </w:r>
      <w:r w:rsidRPr="004C21EB">
        <w:rPr>
          <w:lang w:val="pt-BR"/>
        </w:rPr>
        <w:t>.</w:t>
      </w:r>
      <w:r w:rsidRPr="004C21EB">
        <w:t xml:space="preserve"> Clean Architecture</w:t>
      </w:r>
      <w:bookmarkEnd w:id="12"/>
      <w:bookmarkEnd w:id="13"/>
    </w:p>
    <w:p w14:paraId="721B1BA3" w14:textId="77777777" w:rsidR="00D213F8" w:rsidRPr="00D213F8" w:rsidRDefault="00D213F8" w:rsidP="00D213F8"/>
    <w:p w14:paraId="340C570B" w14:textId="2CFE8233" w:rsidR="004C21EB" w:rsidRDefault="00000000" w:rsidP="00137C1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A Clean Architecture,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ou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Arquitetura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Limpa,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organiza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sistema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camadas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busca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manter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principais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regras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independentes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tecnologias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externas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Dessa forma,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mudanças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interface, no banco de dados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ou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outros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serviços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causam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menos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impacto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sobre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lógica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principal. Ela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ser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utilizada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conjunto com outros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padrões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MVVM, para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aumentar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separação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responsabilidades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33F2011D" w14:textId="77777777" w:rsidR="00137C1E" w:rsidRDefault="00137C1E" w:rsidP="00137C1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39759609" w14:textId="77777777" w:rsidR="00D213F8" w:rsidRDefault="00D213F8" w:rsidP="00137C1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60F65B30" w14:textId="77777777" w:rsidR="00D213F8" w:rsidRPr="00137C1E" w:rsidRDefault="00D213F8" w:rsidP="00137C1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28EF5038" w14:textId="770FF9C9" w:rsidR="00456F7C" w:rsidRDefault="00105F02" w:rsidP="00D213F8">
      <w:pPr>
        <w:pStyle w:val="Ttulo2"/>
        <w:numPr>
          <w:ilvl w:val="1"/>
          <w:numId w:val="14"/>
        </w:numPr>
        <w:tabs>
          <w:tab w:val="left" w:pos="426"/>
        </w:tabs>
      </w:pPr>
      <w:r>
        <w:lastRenderedPageBreak/>
        <w:t xml:space="preserve"> </w:t>
      </w:r>
      <w:bookmarkStart w:id="14" w:name="_Toc238045510"/>
      <w:bookmarkStart w:id="15" w:name="_Toc238045594"/>
      <w:proofErr w:type="spellStart"/>
      <w:r>
        <w:t>Necessidade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boa </w:t>
      </w:r>
      <w:proofErr w:type="spellStart"/>
      <w:r>
        <w:t>arquitetura</w:t>
      </w:r>
      <w:bookmarkEnd w:id="14"/>
      <w:bookmarkEnd w:id="15"/>
      <w:proofErr w:type="spellEnd"/>
    </w:p>
    <w:p w14:paraId="3164AB5E" w14:textId="77777777" w:rsidR="00D213F8" w:rsidRPr="00D213F8" w:rsidRDefault="00D213F8" w:rsidP="00D213F8">
      <w:pPr>
        <w:pStyle w:val="PargrafodaLista"/>
      </w:pPr>
    </w:p>
    <w:p w14:paraId="7FE5300F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Uma boa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arquitetura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mantém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código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organizado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pois divide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sistema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componentes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camadas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com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responsabilidades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definidas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Isso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evita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diferentes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funções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fiquem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misturadas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ajuda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desenvolvedores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compreenderem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funcionamento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1671A6BD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Essa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organização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também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facilita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manutenção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Quando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ocorre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um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erro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ou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surge</w:t>
      </w:r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necessidade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adicionar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funcionalidade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desenvolvedor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consegue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identificar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com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mais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facilidade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qual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parte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precisa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ser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modificada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21165ABB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redução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custos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acontece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longo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prazo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Um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projeto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bem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estruturado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evita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acúmulo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código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confuso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difícil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alterar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conhecido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débito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técnico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Dessa forma, </w:t>
      </w: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a</w:t>
      </w:r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equipe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gasta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menos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tempo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dinheiro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corrigindo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erros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ou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refazendo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partes do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sistema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71A38901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separação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entre as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camadas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também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facilita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realização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testes. As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regras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podem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ser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verificadas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maneira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isolada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necessidade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testar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toda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a</w:t>
      </w:r>
      <w:proofErr w:type="spellEnd"/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interface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mesmo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tempo.</w:t>
      </w:r>
    </w:p>
    <w:p w14:paraId="29CBD9BC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Além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disso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boa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arquitetura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contribui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para </w:t>
      </w: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a</w:t>
      </w:r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escalabilidade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receber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novas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funcionalidades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tecnologias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usuários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precisar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ter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toda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sua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estrutura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reescrita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0C6CCA35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Por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fim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ela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melhora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trabalho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equipe. Como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cada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parte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possui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responsabilidade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definida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diferentes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desenvolvedores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podem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trabalhar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mesmo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tempo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áreas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separadas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causar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tantos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conflitos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no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código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6B0E564B" w14:textId="77777777" w:rsidR="004C21EB" w:rsidRDefault="004C21EB" w:rsidP="004C21EB">
      <w:pPr>
        <w:spacing w:line="360" w:lineRule="auto"/>
        <w:rPr>
          <w:rFonts w:ascii="Arial" w:hAnsi="Arial" w:cs="Arial"/>
          <w:b/>
          <w:color w:val="000000"/>
          <w:sz w:val="24"/>
          <w:szCs w:val="24"/>
        </w:rPr>
      </w:pPr>
    </w:p>
    <w:p w14:paraId="4908F710" w14:textId="4E998F94" w:rsidR="00456F7C" w:rsidRDefault="00000000" w:rsidP="00137C1E">
      <w:pPr>
        <w:pStyle w:val="Ttulo2"/>
      </w:pPr>
      <w:bookmarkStart w:id="16" w:name="_Toc238045511"/>
      <w:bookmarkStart w:id="17" w:name="_Toc238045595"/>
      <w:r w:rsidRPr="004C21EB">
        <w:t>1.3</w:t>
      </w:r>
      <w:r w:rsidRPr="004C21EB">
        <w:rPr>
          <w:lang w:val="pt-BR"/>
        </w:rPr>
        <w:t>.</w:t>
      </w:r>
      <w:r w:rsidRPr="004C21EB">
        <w:t xml:space="preserve"> </w:t>
      </w:r>
      <w:proofErr w:type="spellStart"/>
      <w:r w:rsidR="00105F02">
        <w:t>Exemplo</w:t>
      </w:r>
      <w:proofErr w:type="spellEnd"/>
      <w:r w:rsidR="00105F02">
        <w:t xml:space="preserve"> </w:t>
      </w:r>
      <w:proofErr w:type="spellStart"/>
      <w:r w:rsidR="00105F02">
        <w:t>prático</w:t>
      </w:r>
      <w:bookmarkEnd w:id="16"/>
      <w:bookmarkEnd w:id="17"/>
      <w:proofErr w:type="spellEnd"/>
    </w:p>
    <w:p w14:paraId="2756295F" w14:textId="77777777" w:rsidR="00D213F8" w:rsidRPr="00D213F8" w:rsidRDefault="00D213F8" w:rsidP="00D213F8"/>
    <w:p w14:paraId="77FB0D75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Como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exemplo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-se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considerar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um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móvel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pedidos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lanchonete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Na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camada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Apresentação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ficam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telas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cardápio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do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carrinho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da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finalização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pedido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É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nessa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parte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usuário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visualiza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produtos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escolhe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itens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confirma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sua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compra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754029E0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Na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camada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Domínio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ficam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regras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calcular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valor total,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verificar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quantidade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produtos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descontos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calcular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taxa</w:t>
      </w:r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entrega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399377A1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lastRenderedPageBreak/>
        <w:t xml:space="preserve">Na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camada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Dados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ficam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informações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produtos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preços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clientes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pedidos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</w:t>
      </w: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Esses</w:t>
      </w:r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dados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podem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ser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armazenados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no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aparelho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ou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recebidos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um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servidor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69611BB3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Quando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usuário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adiciona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um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produto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carrinho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a</w:t>
      </w:r>
      <w:proofErr w:type="spellEnd"/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interface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recebe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essa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camada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Domínio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calcula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novo valor </w:t>
      </w: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do</w:t>
      </w:r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pedido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enquanto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camada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Dados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registra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a</w:t>
      </w:r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alteração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Depois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disso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camada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Apresentação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mostra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carrinho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atualizado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4D70956B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Nesse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exemplo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se </w:t>
      </w: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a</w:t>
      </w:r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aparência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tela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do</w:t>
      </w:r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carrinho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for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modificada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as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regras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cálculo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precisam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ser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totalmente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reescritas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Da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mesma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maneira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o local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armazenamento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dos dados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ser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alterado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comprometer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toda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a</w:t>
      </w:r>
      <w:proofErr w:type="spellEnd"/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interface.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Isso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demonstra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a</w:t>
      </w:r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arquitetura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separa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responsabilidades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permite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diferentes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partes do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trabalhem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conjunto.</w:t>
      </w:r>
    </w:p>
    <w:p w14:paraId="2226F535" w14:textId="77777777" w:rsidR="004C21EB" w:rsidRDefault="004C21EB" w:rsidP="004C21EB">
      <w:pPr>
        <w:spacing w:line="360" w:lineRule="auto"/>
        <w:rPr>
          <w:rFonts w:ascii="Arial" w:hAnsi="Arial" w:cs="Arial"/>
          <w:b/>
          <w:color w:val="000000"/>
          <w:sz w:val="24"/>
          <w:szCs w:val="24"/>
        </w:rPr>
      </w:pPr>
    </w:p>
    <w:p w14:paraId="02770E78" w14:textId="77777777" w:rsidR="00D213F8" w:rsidRDefault="00D213F8" w:rsidP="004C21EB">
      <w:pPr>
        <w:spacing w:line="360" w:lineRule="auto"/>
        <w:rPr>
          <w:rFonts w:ascii="Arial" w:hAnsi="Arial" w:cs="Arial"/>
          <w:b/>
          <w:color w:val="000000"/>
          <w:sz w:val="24"/>
          <w:szCs w:val="24"/>
        </w:rPr>
      </w:pPr>
    </w:p>
    <w:p w14:paraId="49C877AC" w14:textId="77777777" w:rsidR="00D213F8" w:rsidRDefault="00D213F8" w:rsidP="004C21EB">
      <w:pPr>
        <w:spacing w:line="360" w:lineRule="auto"/>
        <w:rPr>
          <w:rFonts w:ascii="Arial" w:hAnsi="Arial" w:cs="Arial"/>
          <w:b/>
          <w:color w:val="000000"/>
          <w:sz w:val="24"/>
          <w:szCs w:val="24"/>
        </w:rPr>
      </w:pPr>
    </w:p>
    <w:p w14:paraId="68FFA965" w14:textId="77777777" w:rsidR="00D213F8" w:rsidRDefault="00D213F8" w:rsidP="004C21EB">
      <w:pPr>
        <w:spacing w:line="360" w:lineRule="auto"/>
        <w:rPr>
          <w:rFonts w:ascii="Arial" w:hAnsi="Arial" w:cs="Arial"/>
          <w:b/>
          <w:color w:val="000000"/>
          <w:sz w:val="24"/>
          <w:szCs w:val="24"/>
        </w:rPr>
      </w:pPr>
    </w:p>
    <w:p w14:paraId="657ED5B2" w14:textId="77777777" w:rsidR="00D213F8" w:rsidRDefault="00D213F8" w:rsidP="004C21EB">
      <w:pPr>
        <w:spacing w:line="360" w:lineRule="auto"/>
        <w:rPr>
          <w:rFonts w:ascii="Arial" w:hAnsi="Arial" w:cs="Arial"/>
          <w:b/>
          <w:color w:val="000000"/>
          <w:sz w:val="24"/>
          <w:szCs w:val="24"/>
        </w:rPr>
      </w:pPr>
    </w:p>
    <w:p w14:paraId="15A34CA0" w14:textId="77777777" w:rsidR="00D213F8" w:rsidRDefault="00D213F8" w:rsidP="004C21EB">
      <w:pPr>
        <w:spacing w:line="360" w:lineRule="auto"/>
        <w:rPr>
          <w:rFonts w:ascii="Arial" w:hAnsi="Arial" w:cs="Arial"/>
          <w:b/>
          <w:color w:val="000000"/>
          <w:sz w:val="24"/>
          <w:szCs w:val="24"/>
        </w:rPr>
      </w:pPr>
    </w:p>
    <w:p w14:paraId="28ED70D4" w14:textId="77777777" w:rsidR="00D213F8" w:rsidRDefault="00D213F8" w:rsidP="004C21EB">
      <w:pPr>
        <w:spacing w:line="360" w:lineRule="auto"/>
        <w:rPr>
          <w:rFonts w:ascii="Arial" w:hAnsi="Arial" w:cs="Arial"/>
          <w:b/>
          <w:color w:val="000000"/>
          <w:sz w:val="24"/>
          <w:szCs w:val="24"/>
        </w:rPr>
      </w:pPr>
    </w:p>
    <w:p w14:paraId="1308F1E1" w14:textId="77777777" w:rsidR="00D213F8" w:rsidRDefault="00D213F8" w:rsidP="004C21EB">
      <w:pPr>
        <w:spacing w:line="360" w:lineRule="auto"/>
        <w:rPr>
          <w:rFonts w:ascii="Arial" w:hAnsi="Arial" w:cs="Arial"/>
          <w:b/>
          <w:color w:val="000000"/>
          <w:sz w:val="24"/>
          <w:szCs w:val="24"/>
        </w:rPr>
      </w:pPr>
    </w:p>
    <w:p w14:paraId="39FFA511" w14:textId="77777777" w:rsidR="00D213F8" w:rsidRDefault="00D213F8" w:rsidP="004C21EB">
      <w:pPr>
        <w:spacing w:line="360" w:lineRule="auto"/>
        <w:rPr>
          <w:rFonts w:ascii="Arial" w:hAnsi="Arial" w:cs="Arial"/>
          <w:b/>
          <w:color w:val="000000"/>
          <w:sz w:val="24"/>
          <w:szCs w:val="24"/>
        </w:rPr>
      </w:pPr>
    </w:p>
    <w:p w14:paraId="196750BB" w14:textId="77777777" w:rsidR="00D213F8" w:rsidRDefault="00D213F8" w:rsidP="004C21EB">
      <w:pPr>
        <w:spacing w:line="360" w:lineRule="auto"/>
        <w:rPr>
          <w:rFonts w:ascii="Arial" w:hAnsi="Arial" w:cs="Arial"/>
          <w:b/>
          <w:color w:val="000000"/>
          <w:sz w:val="24"/>
          <w:szCs w:val="24"/>
        </w:rPr>
      </w:pPr>
    </w:p>
    <w:p w14:paraId="7C860574" w14:textId="77777777" w:rsidR="00D213F8" w:rsidRDefault="00D213F8" w:rsidP="004C21EB">
      <w:pPr>
        <w:spacing w:line="360" w:lineRule="auto"/>
        <w:rPr>
          <w:rFonts w:ascii="Arial" w:hAnsi="Arial" w:cs="Arial"/>
          <w:b/>
          <w:color w:val="000000"/>
          <w:sz w:val="24"/>
          <w:szCs w:val="24"/>
        </w:rPr>
      </w:pPr>
    </w:p>
    <w:p w14:paraId="65EEAA02" w14:textId="77777777" w:rsidR="00D213F8" w:rsidRDefault="00D213F8" w:rsidP="004C21EB">
      <w:pPr>
        <w:spacing w:line="360" w:lineRule="auto"/>
        <w:rPr>
          <w:rFonts w:ascii="Arial" w:hAnsi="Arial" w:cs="Arial"/>
          <w:b/>
          <w:color w:val="000000"/>
          <w:sz w:val="24"/>
          <w:szCs w:val="24"/>
        </w:rPr>
      </w:pPr>
    </w:p>
    <w:p w14:paraId="5305C0E5" w14:textId="45BA965B" w:rsidR="00456F7C" w:rsidRDefault="00000000" w:rsidP="00137C1E">
      <w:pPr>
        <w:pStyle w:val="Ttulo1"/>
      </w:pPr>
      <w:bookmarkStart w:id="18" w:name="_Toc238045512"/>
      <w:bookmarkStart w:id="19" w:name="_Toc238045596"/>
      <w:r w:rsidRPr="00137C1E">
        <w:lastRenderedPageBreak/>
        <w:t>2. MODELO CLIENTE-SERVIDOR</w:t>
      </w:r>
      <w:bookmarkEnd w:id="18"/>
      <w:bookmarkEnd w:id="19"/>
    </w:p>
    <w:p w14:paraId="09F8DE83" w14:textId="77777777" w:rsidR="00D213F8" w:rsidRPr="00D213F8" w:rsidRDefault="00D213F8" w:rsidP="00D213F8"/>
    <w:p w14:paraId="6A32A47A" w14:textId="77777777" w:rsid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color w:val="000000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modelo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cliente-servidor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é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arquitetura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utilizada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redes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computadores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para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organizar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comunicação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entre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diferentes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dispositivos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Nesse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modelo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cliente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solicita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informações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ou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serviços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enquanto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servidor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recebe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essas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solicitações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realiza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processamento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fornece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resposta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Esse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tipo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organização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é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muito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utilizado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sites,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sistemas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empresariais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bancos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dados.</w:t>
      </w:r>
    </w:p>
    <w:p w14:paraId="70383A37" w14:textId="77777777" w:rsidR="004C21EB" w:rsidRDefault="004C21EB" w:rsidP="004C21EB">
      <w:pPr>
        <w:spacing w:after="0" w:line="360" w:lineRule="auto"/>
        <w:ind w:firstLine="709"/>
        <w:jc w:val="both"/>
        <w:rPr>
          <w:rFonts w:ascii="Arial" w:hAnsi="Arial" w:cs="Arial"/>
          <w:color w:val="000000"/>
          <w:sz w:val="24"/>
          <w:szCs w:val="24"/>
        </w:rPr>
      </w:pPr>
    </w:p>
    <w:p w14:paraId="65348F07" w14:textId="2C5FFD93" w:rsidR="004C21EB" w:rsidRDefault="00000000" w:rsidP="00137C1E">
      <w:pPr>
        <w:pStyle w:val="Ttulo2"/>
      </w:pPr>
      <w:bookmarkStart w:id="20" w:name="_Toc238045513"/>
      <w:bookmarkStart w:id="21" w:name="_Toc238045597"/>
      <w:r w:rsidRPr="004C21EB">
        <w:t>2.1</w:t>
      </w:r>
      <w:r w:rsidRPr="004C21EB">
        <w:rPr>
          <w:lang w:val="pt-BR"/>
        </w:rPr>
        <w:t>.</w:t>
      </w:r>
      <w:r w:rsidRPr="004C21EB">
        <w:t xml:space="preserve"> </w:t>
      </w:r>
      <w:proofErr w:type="spellStart"/>
      <w:r w:rsidRPr="004C21EB">
        <w:t>Funcionamento</w:t>
      </w:r>
      <w:bookmarkEnd w:id="20"/>
      <w:bookmarkEnd w:id="21"/>
      <w:proofErr w:type="spellEnd"/>
    </w:p>
    <w:p w14:paraId="74CBF056" w14:textId="77777777" w:rsidR="00D213F8" w:rsidRPr="00D213F8" w:rsidRDefault="00D213F8" w:rsidP="00D213F8"/>
    <w:p w14:paraId="051D9C69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funcionamento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modelo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ocorre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meio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comunicação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entre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cliente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servidor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Primeiro,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cliente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envia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solicitação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Em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seguida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servidor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recebe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processa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essa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solicitação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Por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fim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servidor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envia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resposta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cliente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Por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exemplo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quando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um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navegador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acessa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um site: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navegador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solicita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página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servidor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e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servidor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retorna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dados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necessários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para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ela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seja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mostrada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42568F9D" w14:textId="1C3FE977" w:rsidR="004C21EB" w:rsidRDefault="00000000" w:rsidP="00137C1E">
      <w:pPr>
        <w:pStyle w:val="Ttulo2"/>
      </w:pPr>
      <w:bookmarkStart w:id="22" w:name="_Toc238045514"/>
      <w:bookmarkStart w:id="23" w:name="_Toc238045598"/>
      <w:r w:rsidRPr="004C21EB">
        <w:t>2.2</w:t>
      </w:r>
      <w:r w:rsidRPr="004C21EB">
        <w:rPr>
          <w:lang w:val="pt-BR"/>
        </w:rPr>
        <w:t>.</w:t>
      </w:r>
      <w:r w:rsidRPr="004C21EB">
        <w:t xml:space="preserve"> </w:t>
      </w:r>
      <w:proofErr w:type="spellStart"/>
      <w:r w:rsidRPr="004C21EB">
        <w:t>Cliente</w:t>
      </w:r>
      <w:proofErr w:type="spellEnd"/>
      <w:r w:rsidRPr="004C21EB">
        <w:t xml:space="preserve"> e </w:t>
      </w:r>
      <w:proofErr w:type="spellStart"/>
      <w:r w:rsidRPr="004C21EB">
        <w:t>servidor</w:t>
      </w:r>
      <w:bookmarkEnd w:id="22"/>
      <w:bookmarkEnd w:id="23"/>
      <w:proofErr w:type="spellEnd"/>
    </w:p>
    <w:p w14:paraId="1D8FC4B8" w14:textId="77777777" w:rsidR="00D213F8" w:rsidRPr="00D213F8" w:rsidRDefault="00D213F8" w:rsidP="00D213F8"/>
    <w:p w14:paraId="7086DE21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cliente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ser um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computador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celular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navegador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ou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solicita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um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serviço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Já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servidor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é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computador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ou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sistema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responsável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fornecer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recursos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solicitados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páginas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arquivos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ou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informações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armazenadas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um banco de dados.</w:t>
      </w:r>
    </w:p>
    <w:p w14:paraId="0A1AC1FA" w14:textId="3F9041FA" w:rsidR="004C21EB" w:rsidRDefault="00000000" w:rsidP="00137C1E">
      <w:pPr>
        <w:pStyle w:val="Ttulo2"/>
      </w:pPr>
      <w:bookmarkStart w:id="24" w:name="_Toc238045515"/>
      <w:bookmarkStart w:id="25" w:name="_Toc238045599"/>
      <w:r w:rsidRPr="004C21EB">
        <w:t>2.3</w:t>
      </w:r>
      <w:r w:rsidRPr="004C21EB">
        <w:rPr>
          <w:lang w:val="pt-BR"/>
        </w:rPr>
        <w:t>.</w:t>
      </w:r>
      <w:r w:rsidRPr="004C21EB">
        <w:t xml:space="preserve"> </w:t>
      </w:r>
      <w:proofErr w:type="spellStart"/>
      <w:r w:rsidRPr="004C21EB">
        <w:t>Exemplos</w:t>
      </w:r>
      <w:proofErr w:type="spellEnd"/>
      <w:r w:rsidRPr="004C21EB">
        <w:t xml:space="preserve"> de </w:t>
      </w:r>
      <w:proofErr w:type="spellStart"/>
      <w:r w:rsidRPr="004C21EB">
        <w:t>utilização</w:t>
      </w:r>
      <w:bookmarkEnd w:id="24"/>
      <w:bookmarkEnd w:id="25"/>
      <w:proofErr w:type="spellEnd"/>
    </w:p>
    <w:p w14:paraId="0D39D959" w14:textId="77777777" w:rsidR="00D213F8" w:rsidRPr="00D213F8" w:rsidRDefault="00D213F8" w:rsidP="00D213F8"/>
    <w:p w14:paraId="28917EA6" w14:textId="77777777" w:rsidR="00456F7C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color w:val="000000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modelo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cliente-servidor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está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presente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diversas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dia. Sites,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sistemas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bancários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serviços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e-mail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sistemas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utilizam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bancos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dados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alguns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exemplos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Na internet,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navegador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funciona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cliente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se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comunica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com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servidores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para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receber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informações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solicitadas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324D9E16" w14:textId="77777777" w:rsidR="00D213F8" w:rsidRDefault="00D213F8" w:rsidP="004C21EB">
      <w:pPr>
        <w:spacing w:after="0" w:line="360" w:lineRule="auto"/>
        <w:ind w:firstLine="709"/>
        <w:jc w:val="both"/>
        <w:rPr>
          <w:rFonts w:ascii="Arial" w:hAnsi="Arial" w:cs="Arial"/>
          <w:color w:val="000000"/>
          <w:sz w:val="24"/>
          <w:szCs w:val="24"/>
        </w:rPr>
      </w:pPr>
    </w:p>
    <w:p w14:paraId="02B50C5A" w14:textId="77777777" w:rsidR="00D213F8" w:rsidRPr="004C21EB" w:rsidRDefault="00D213F8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56F59081" w14:textId="7ACC106D" w:rsidR="00456F7C" w:rsidRDefault="00000000" w:rsidP="00137C1E">
      <w:pPr>
        <w:pStyle w:val="Ttulo2"/>
      </w:pPr>
      <w:bookmarkStart w:id="26" w:name="_Toc238045516"/>
      <w:bookmarkStart w:id="27" w:name="_Toc238045600"/>
      <w:r w:rsidRPr="004C21EB">
        <w:lastRenderedPageBreak/>
        <w:t>2.4</w:t>
      </w:r>
      <w:r w:rsidRPr="004C21EB">
        <w:rPr>
          <w:lang w:val="pt-BR"/>
        </w:rPr>
        <w:t>.</w:t>
      </w:r>
      <w:r w:rsidRPr="004C21EB">
        <w:t xml:space="preserve"> </w:t>
      </w:r>
      <w:proofErr w:type="spellStart"/>
      <w:r w:rsidRPr="004C21EB">
        <w:t>Vantagens</w:t>
      </w:r>
      <w:proofErr w:type="spellEnd"/>
      <w:r w:rsidRPr="004C21EB">
        <w:t xml:space="preserve"> e </w:t>
      </w:r>
      <w:proofErr w:type="spellStart"/>
      <w:r w:rsidRPr="004C21EB">
        <w:t>desvantagens</w:t>
      </w:r>
      <w:bookmarkEnd w:id="26"/>
      <w:bookmarkEnd w:id="27"/>
      <w:proofErr w:type="spellEnd"/>
    </w:p>
    <w:p w14:paraId="4DD9F0EB" w14:textId="77777777" w:rsidR="00D213F8" w:rsidRPr="00D213F8" w:rsidRDefault="00D213F8" w:rsidP="00D213F8"/>
    <w:p w14:paraId="25B57BDB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Entre as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vantagens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modelo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cliente-servidor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estão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centralização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recursos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facilidade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gerenciamento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possibilidade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atender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vários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clientes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Por outro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lado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existe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dependência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servidor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pois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problemas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nele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podem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afetar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clientes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utilizam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seus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serviços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3E5D55FA" w14:textId="77777777" w:rsidR="00456F7C" w:rsidRPr="004C21EB" w:rsidRDefault="00000000" w:rsidP="004C21EB">
      <w:pPr>
        <w:spacing w:line="360" w:lineRule="auto"/>
        <w:rPr>
          <w:rFonts w:ascii="Arial" w:hAnsi="Arial" w:cs="Arial"/>
          <w:b/>
          <w:color w:val="000000"/>
          <w:sz w:val="24"/>
          <w:szCs w:val="24"/>
        </w:rPr>
      </w:pPr>
      <w:r w:rsidRPr="004C21EB">
        <w:rPr>
          <w:rFonts w:ascii="Arial" w:hAnsi="Arial" w:cs="Arial"/>
          <w:b/>
          <w:color w:val="000000"/>
          <w:sz w:val="24"/>
          <w:szCs w:val="24"/>
        </w:rPr>
        <w:br w:type="page"/>
      </w:r>
    </w:p>
    <w:p w14:paraId="1DB8345C" w14:textId="77777777" w:rsidR="00456F7C" w:rsidRPr="00137C1E" w:rsidRDefault="00000000" w:rsidP="00137C1E">
      <w:pPr>
        <w:pStyle w:val="Ttulo1"/>
      </w:pPr>
      <w:bookmarkStart w:id="28" w:name="_Toc238045517"/>
      <w:bookmarkStart w:id="29" w:name="_Toc238045601"/>
      <w:r w:rsidRPr="00137C1E">
        <w:lastRenderedPageBreak/>
        <w:t>3. APIS REST E WEB SERVICES</w:t>
      </w:r>
      <w:bookmarkEnd w:id="28"/>
      <w:bookmarkEnd w:id="29"/>
    </w:p>
    <w:p w14:paraId="3EBD6D69" w14:textId="77777777" w:rsidR="00456F7C" w:rsidRPr="004C21EB" w:rsidRDefault="00000000" w:rsidP="00137C1E">
      <w:pPr>
        <w:pStyle w:val="Ttulo2"/>
      </w:pPr>
      <w:bookmarkStart w:id="30" w:name="_Toc238045518"/>
      <w:bookmarkStart w:id="31" w:name="_Toc238045602"/>
      <w:r w:rsidRPr="004C21EB">
        <w:t>3.1</w:t>
      </w:r>
      <w:r w:rsidRPr="004C21EB">
        <w:rPr>
          <w:lang w:val="pt-BR"/>
        </w:rPr>
        <w:t>.</w:t>
      </w:r>
      <w:r w:rsidRPr="004C21EB">
        <w:t xml:space="preserve"> API REST</w:t>
      </w:r>
      <w:bookmarkEnd w:id="30"/>
      <w:bookmarkEnd w:id="31"/>
    </w:p>
    <w:p w14:paraId="041B33A2" w14:textId="77777777" w:rsidR="00456F7C" w:rsidRDefault="00000000" w:rsidP="00137C1E">
      <w:pPr>
        <w:pStyle w:val="Ttulo3"/>
      </w:pPr>
      <w:bookmarkStart w:id="32" w:name="_Toc238045519"/>
      <w:bookmarkStart w:id="33" w:name="_Toc238045603"/>
      <w:r w:rsidRPr="004C21EB">
        <w:t>3.1.1</w:t>
      </w:r>
      <w:r w:rsidRPr="004C21EB">
        <w:rPr>
          <w:lang w:val="pt-BR"/>
        </w:rPr>
        <w:t>.</w:t>
      </w:r>
      <w:r w:rsidRPr="004C21EB">
        <w:t xml:space="preserve"> O </w:t>
      </w:r>
      <w:proofErr w:type="spellStart"/>
      <w:r w:rsidRPr="004C21EB">
        <w:t>que</w:t>
      </w:r>
      <w:proofErr w:type="spellEnd"/>
      <w:r w:rsidRPr="004C21EB">
        <w:t xml:space="preserve"> é </w:t>
      </w:r>
      <w:proofErr w:type="spellStart"/>
      <w:r w:rsidRPr="004C21EB">
        <w:t>uma</w:t>
      </w:r>
      <w:proofErr w:type="spellEnd"/>
      <w:r w:rsidRPr="004C21EB">
        <w:t xml:space="preserve"> API</w:t>
      </w:r>
      <w:bookmarkEnd w:id="32"/>
      <w:bookmarkEnd w:id="33"/>
    </w:p>
    <w:p w14:paraId="34076EB3" w14:textId="77777777" w:rsidR="00D213F8" w:rsidRPr="00D213F8" w:rsidRDefault="00D213F8" w:rsidP="00D213F8"/>
    <w:p w14:paraId="22988334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Uma API (Application Programming Interface,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ou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Interface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Programação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) é um conjunto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regras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padrões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permite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diferentes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programas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conversem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entre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si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maneira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organizada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4FEE21F4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Para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compreender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forma simples,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-se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utilizar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a</w:t>
      </w:r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analogia de um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restaurante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: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cliente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faz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pedido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garçom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garçom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leva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pedido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para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cozinha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(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representa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servidor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ou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banco de dados) e,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quando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prato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está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pronto,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garçom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busca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pedido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retorna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cliente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No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desenvolvimento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mobile, </w:t>
      </w: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a</w:t>
      </w:r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API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desempenha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esse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papel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fundamental,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atuando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responsável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conectar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a</w:t>
      </w:r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um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servidor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externo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7B68D528" w14:textId="7FC65577" w:rsidR="00137C1E" w:rsidRDefault="00000000" w:rsidP="00137C1E">
      <w:pPr>
        <w:spacing w:after="0" w:line="360" w:lineRule="auto"/>
        <w:ind w:firstLine="709"/>
        <w:jc w:val="both"/>
        <w:rPr>
          <w:rFonts w:ascii="Arial" w:hAnsi="Arial" w:cs="Arial"/>
          <w:color w:val="000000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comunicação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entre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servidor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ocorre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meio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arquitetura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cliente-servidor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qual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envia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requisição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via internet, e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servidor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processa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pedido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devolve</w:t>
      </w:r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resposta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utilizando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protocolos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rede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específicos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32DE9848" w14:textId="77777777" w:rsidR="00137C1E" w:rsidRPr="00137C1E" w:rsidRDefault="00137C1E" w:rsidP="00137C1E">
      <w:pPr>
        <w:spacing w:after="0" w:line="360" w:lineRule="auto"/>
        <w:ind w:firstLine="709"/>
        <w:jc w:val="both"/>
        <w:rPr>
          <w:rFonts w:ascii="Arial" w:hAnsi="Arial" w:cs="Arial"/>
          <w:color w:val="000000"/>
          <w:sz w:val="24"/>
          <w:szCs w:val="24"/>
        </w:rPr>
      </w:pPr>
    </w:p>
    <w:p w14:paraId="1513B894" w14:textId="07475081" w:rsidR="00456F7C" w:rsidRDefault="00000000" w:rsidP="00137C1E">
      <w:pPr>
        <w:pStyle w:val="Ttulo3"/>
      </w:pPr>
      <w:bookmarkStart w:id="34" w:name="_Toc238045520"/>
      <w:bookmarkStart w:id="35" w:name="_Toc238045604"/>
      <w:r w:rsidRPr="004C21EB">
        <w:t>3.1.2</w:t>
      </w:r>
      <w:r w:rsidRPr="004C21EB">
        <w:rPr>
          <w:lang w:val="pt-BR"/>
        </w:rPr>
        <w:t>.</w:t>
      </w:r>
      <w:r w:rsidRPr="004C21EB">
        <w:t xml:space="preserve"> </w:t>
      </w:r>
      <w:proofErr w:type="spellStart"/>
      <w:r w:rsidRPr="004C21EB">
        <w:t>Conceitos</w:t>
      </w:r>
      <w:proofErr w:type="spellEnd"/>
      <w:r w:rsidRPr="004C21EB">
        <w:t xml:space="preserve"> do </w:t>
      </w:r>
      <w:proofErr w:type="spellStart"/>
      <w:r w:rsidRPr="004C21EB">
        <w:t>Padrão</w:t>
      </w:r>
      <w:proofErr w:type="spellEnd"/>
      <w:r w:rsidRPr="004C21EB">
        <w:t xml:space="preserve"> REST</w:t>
      </w:r>
      <w:bookmarkEnd w:id="34"/>
      <w:bookmarkEnd w:id="35"/>
    </w:p>
    <w:p w14:paraId="07FAE251" w14:textId="77777777" w:rsidR="00B12F5D" w:rsidRPr="00B12F5D" w:rsidRDefault="00B12F5D" w:rsidP="00B12F5D"/>
    <w:p w14:paraId="309CC84E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REST (Representational State Transfer) é um conjunto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regras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arquitetura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utilizado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para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criação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APIs. Ele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utiliza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comandos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comuns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 web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meio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protocolo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HTTP (Hypertext Transfer Protocol),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trocando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informações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formatos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leves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estruturados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JSON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ou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XML.</w:t>
      </w:r>
    </w:p>
    <w:p w14:paraId="09BD2E35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comunicação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via HTTP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ocorre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no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modelo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cliente-servidor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: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cliente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envia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requisição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contendo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método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cabeçalhos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dados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necessários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e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servidor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processa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pedido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retorna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mensagem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resposta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acompanhada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um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código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status.</w:t>
      </w:r>
    </w:p>
    <w:p w14:paraId="39A260E0" w14:textId="77777777" w:rsidR="00456F7C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principais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métodos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HTTP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suas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respectivas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funções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manipulação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recursos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apresentados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Tabela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1:</w:t>
      </w:r>
    </w:p>
    <w:p w14:paraId="3B591BEA" w14:textId="77777777" w:rsidR="00B12F5D" w:rsidRDefault="00B12F5D" w:rsidP="004C21EB">
      <w:pPr>
        <w:spacing w:after="0" w:line="360" w:lineRule="auto"/>
        <w:ind w:firstLine="709"/>
        <w:jc w:val="both"/>
        <w:rPr>
          <w:rFonts w:ascii="Arial" w:hAnsi="Arial" w:cs="Arial"/>
          <w:color w:val="000000"/>
          <w:sz w:val="24"/>
          <w:szCs w:val="24"/>
        </w:rPr>
      </w:pPr>
    </w:p>
    <w:p w14:paraId="1C6ACBB5" w14:textId="77777777" w:rsidR="00B12F5D" w:rsidRDefault="00B12F5D" w:rsidP="004C21EB">
      <w:pPr>
        <w:spacing w:after="0" w:line="360" w:lineRule="auto"/>
        <w:ind w:firstLine="709"/>
        <w:jc w:val="both"/>
        <w:rPr>
          <w:rFonts w:ascii="Arial" w:hAnsi="Arial" w:cs="Arial"/>
          <w:color w:val="000000"/>
          <w:sz w:val="24"/>
          <w:szCs w:val="24"/>
        </w:rPr>
      </w:pPr>
    </w:p>
    <w:p w14:paraId="02D3625B" w14:textId="77777777" w:rsidR="00B12F5D" w:rsidRPr="004C21EB" w:rsidRDefault="00B12F5D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256B3F01" w14:textId="77777777" w:rsidR="00456F7C" w:rsidRPr="004C21EB" w:rsidRDefault="00000000" w:rsidP="004C21EB">
      <w:pPr>
        <w:spacing w:before="120" w:after="80" w:line="360" w:lineRule="auto"/>
        <w:rPr>
          <w:rFonts w:ascii="Arial" w:hAnsi="Arial" w:cs="Arial"/>
          <w:sz w:val="24"/>
          <w:szCs w:val="24"/>
        </w:rPr>
      </w:pPr>
      <w:proofErr w:type="spellStart"/>
      <w:r w:rsidRPr="004C21EB">
        <w:rPr>
          <w:rFonts w:ascii="Arial" w:hAnsi="Arial" w:cs="Arial"/>
          <w:b/>
          <w:color w:val="000000"/>
          <w:sz w:val="24"/>
          <w:szCs w:val="24"/>
        </w:rPr>
        <w:t>Tabela</w:t>
      </w:r>
      <w:proofErr w:type="spellEnd"/>
      <w:r w:rsidRPr="004C21EB">
        <w:rPr>
          <w:rFonts w:ascii="Arial" w:hAnsi="Arial" w:cs="Arial"/>
          <w:b/>
          <w:color w:val="000000"/>
          <w:sz w:val="24"/>
          <w:szCs w:val="24"/>
        </w:rPr>
        <w:t xml:space="preserve"> 1 – </w:t>
      </w:r>
      <w:proofErr w:type="spellStart"/>
      <w:r w:rsidRPr="004C21EB">
        <w:rPr>
          <w:rFonts w:ascii="Arial" w:hAnsi="Arial" w:cs="Arial"/>
          <w:b/>
          <w:color w:val="000000"/>
          <w:sz w:val="24"/>
          <w:szCs w:val="24"/>
        </w:rPr>
        <w:t>Principais</w:t>
      </w:r>
      <w:proofErr w:type="spellEnd"/>
      <w:r w:rsidRPr="004C21EB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b/>
          <w:color w:val="000000"/>
          <w:sz w:val="24"/>
          <w:szCs w:val="24"/>
        </w:rPr>
        <w:t>Métodos</w:t>
      </w:r>
      <w:proofErr w:type="spellEnd"/>
      <w:r w:rsidRPr="004C21EB">
        <w:rPr>
          <w:rFonts w:ascii="Arial" w:hAnsi="Arial" w:cs="Arial"/>
          <w:b/>
          <w:color w:val="000000"/>
          <w:sz w:val="24"/>
          <w:szCs w:val="24"/>
        </w:rPr>
        <w:t xml:space="preserve"> HTTP </w:t>
      </w:r>
      <w:proofErr w:type="spellStart"/>
      <w:r w:rsidRPr="004C21EB">
        <w:rPr>
          <w:rFonts w:ascii="Arial" w:hAnsi="Arial" w:cs="Arial"/>
          <w:b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b/>
          <w:color w:val="000000"/>
          <w:sz w:val="24"/>
          <w:szCs w:val="24"/>
        </w:rPr>
        <w:t xml:space="preserve"> APIs REST</w:t>
      </w:r>
    </w:p>
    <w:tbl>
      <w:tblPr>
        <w:tblW w:w="0" w:type="auto"/>
        <w:jc w:val="center"/>
        <w:tblBorders>
          <w:top w:val="single" w:sz="6" w:space="0" w:color="000000"/>
          <w:bottom w:val="single" w:sz="6" w:space="0" w:color="000000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56F7C" w:rsidRPr="004C21EB" w14:paraId="4A26B674" w14:textId="77777777">
        <w:trPr>
          <w:jc w:val="center"/>
        </w:trPr>
        <w:tc>
          <w:tcPr>
            <w:tcW w:w="3135" w:type="dxa"/>
          </w:tcPr>
          <w:p w14:paraId="1E5CC3BC" w14:textId="77777777" w:rsidR="00456F7C" w:rsidRPr="004C21EB" w:rsidRDefault="00000000" w:rsidP="004C21EB">
            <w:pPr>
              <w:spacing w:before="40" w:after="40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21EB">
              <w:rPr>
                <w:rFonts w:ascii="Arial" w:hAnsi="Arial" w:cs="Arial"/>
                <w:b/>
                <w:sz w:val="24"/>
                <w:szCs w:val="24"/>
              </w:rPr>
              <w:t>Método</w:t>
            </w:r>
            <w:proofErr w:type="spellEnd"/>
          </w:p>
        </w:tc>
        <w:tc>
          <w:tcPr>
            <w:tcW w:w="3135" w:type="dxa"/>
          </w:tcPr>
          <w:p w14:paraId="67CDC9E1" w14:textId="77777777" w:rsidR="00456F7C" w:rsidRPr="004C21EB" w:rsidRDefault="00000000" w:rsidP="004C21EB">
            <w:pPr>
              <w:spacing w:before="40" w:after="40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21EB">
              <w:rPr>
                <w:rFonts w:ascii="Arial" w:hAnsi="Arial" w:cs="Arial"/>
                <w:b/>
                <w:sz w:val="24"/>
                <w:szCs w:val="24"/>
              </w:rPr>
              <w:t>Função</w:t>
            </w:r>
            <w:proofErr w:type="spellEnd"/>
          </w:p>
        </w:tc>
        <w:tc>
          <w:tcPr>
            <w:tcW w:w="3135" w:type="dxa"/>
          </w:tcPr>
          <w:p w14:paraId="5CC69A9F" w14:textId="77777777" w:rsidR="00456F7C" w:rsidRPr="004C21EB" w:rsidRDefault="00000000" w:rsidP="004C21EB">
            <w:pPr>
              <w:spacing w:before="40" w:after="40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21EB">
              <w:rPr>
                <w:rFonts w:ascii="Arial" w:hAnsi="Arial" w:cs="Arial"/>
                <w:b/>
                <w:sz w:val="24"/>
                <w:szCs w:val="24"/>
              </w:rPr>
              <w:t>Exemplo</w:t>
            </w:r>
            <w:proofErr w:type="spellEnd"/>
          </w:p>
        </w:tc>
      </w:tr>
      <w:tr w:rsidR="00456F7C" w:rsidRPr="004C21EB" w14:paraId="49F428F8" w14:textId="77777777">
        <w:trPr>
          <w:jc w:val="center"/>
        </w:trPr>
        <w:tc>
          <w:tcPr>
            <w:tcW w:w="3135" w:type="dxa"/>
          </w:tcPr>
          <w:p w14:paraId="4A32612C" w14:textId="77777777" w:rsidR="00456F7C" w:rsidRPr="004C21EB" w:rsidRDefault="00000000" w:rsidP="004C21EB">
            <w:pPr>
              <w:spacing w:before="40"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4C21EB">
              <w:rPr>
                <w:rFonts w:ascii="Arial" w:hAnsi="Arial" w:cs="Arial"/>
                <w:sz w:val="24"/>
                <w:szCs w:val="24"/>
              </w:rPr>
              <w:t>GET</w:t>
            </w:r>
          </w:p>
        </w:tc>
        <w:tc>
          <w:tcPr>
            <w:tcW w:w="3135" w:type="dxa"/>
          </w:tcPr>
          <w:p w14:paraId="09C6B772" w14:textId="77777777" w:rsidR="00456F7C" w:rsidRPr="004C21EB" w:rsidRDefault="00000000" w:rsidP="004C21EB">
            <w:pPr>
              <w:spacing w:before="40" w:after="40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Buscar</w:t>
            </w:r>
            <w:proofErr w:type="spellEnd"/>
            <w:r w:rsidRPr="004C21EB">
              <w:rPr>
                <w:rFonts w:ascii="Arial" w:hAnsi="Arial" w:cs="Arial"/>
                <w:sz w:val="24"/>
                <w:szCs w:val="24"/>
              </w:rPr>
              <w:t xml:space="preserve"> dados</w:t>
            </w:r>
          </w:p>
        </w:tc>
        <w:tc>
          <w:tcPr>
            <w:tcW w:w="3135" w:type="dxa"/>
          </w:tcPr>
          <w:p w14:paraId="27783774" w14:textId="77777777" w:rsidR="00456F7C" w:rsidRPr="004C21EB" w:rsidRDefault="00000000" w:rsidP="004C21EB">
            <w:pPr>
              <w:spacing w:before="40" w:after="40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Buscar</w:t>
            </w:r>
            <w:proofErr w:type="spellEnd"/>
            <w:r w:rsidRPr="004C21E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lista</w:t>
            </w:r>
            <w:proofErr w:type="spellEnd"/>
            <w:r w:rsidRPr="004C21EB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produtos</w:t>
            </w:r>
            <w:proofErr w:type="spellEnd"/>
          </w:p>
        </w:tc>
      </w:tr>
      <w:tr w:rsidR="00456F7C" w:rsidRPr="004C21EB" w14:paraId="5036DC9D" w14:textId="77777777">
        <w:trPr>
          <w:jc w:val="center"/>
        </w:trPr>
        <w:tc>
          <w:tcPr>
            <w:tcW w:w="3135" w:type="dxa"/>
          </w:tcPr>
          <w:p w14:paraId="36D4850A" w14:textId="77777777" w:rsidR="00456F7C" w:rsidRPr="004C21EB" w:rsidRDefault="00000000" w:rsidP="004C21EB">
            <w:pPr>
              <w:spacing w:before="40"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4C21EB">
              <w:rPr>
                <w:rFonts w:ascii="Arial" w:hAnsi="Arial" w:cs="Arial"/>
                <w:sz w:val="24"/>
                <w:szCs w:val="24"/>
              </w:rPr>
              <w:t>POST</w:t>
            </w:r>
          </w:p>
        </w:tc>
        <w:tc>
          <w:tcPr>
            <w:tcW w:w="3135" w:type="dxa"/>
          </w:tcPr>
          <w:p w14:paraId="1200AD66" w14:textId="77777777" w:rsidR="00456F7C" w:rsidRPr="004C21EB" w:rsidRDefault="00000000" w:rsidP="004C21EB">
            <w:pPr>
              <w:spacing w:before="40" w:after="40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Criar</w:t>
            </w:r>
            <w:proofErr w:type="spellEnd"/>
            <w:r w:rsidRPr="004C21EB">
              <w:rPr>
                <w:rFonts w:ascii="Arial" w:hAnsi="Arial" w:cs="Arial"/>
                <w:sz w:val="24"/>
                <w:szCs w:val="24"/>
              </w:rPr>
              <w:t xml:space="preserve"> dados</w:t>
            </w:r>
          </w:p>
        </w:tc>
        <w:tc>
          <w:tcPr>
            <w:tcW w:w="3135" w:type="dxa"/>
          </w:tcPr>
          <w:p w14:paraId="3F08D096" w14:textId="77777777" w:rsidR="00456F7C" w:rsidRPr="004C21EB" w:rsidRDefault="00000000" w:rsidP="004C21EB">
            <w:pPr>
              <w:spacing w:before="40" w:after="40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Cadastrar</w:t>
            </w:r>
            <w:proofErr w:type="spellEnd"/>
            <w:r w:rsidRPr="004C21E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usuário</w:t>
            </w:r>
            <w:proofErr w:type="spellEnd"/>
          </w:p>
        </w:tc>
      </w:tr>
      <w:tr w:rsidR="00456F7C" w:rsidRPr="004C21EB" w14:paraId="356C4429" w14:textId="77777777">
        <w:trPr>
          <w:jc w:val="center"/>
        </w:trPr>
        <w:tc>
          <w:tcPr>
            <w:tcW w:w="3135" w:type="dxa"/>
          </w:tcPr>
          <w:p w14:paraId="63BA4FDF" w14:textId="77777777" w:rsidR="00456F7C" w:rsidRPr="004C21EB" w:rsidRDefault="00000000" w:rsidP="004C21EB">
            <w:pPr>
              <w:spacing w:before="40"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4C21EB">
              <w:rPr>
                <w:rFonts w:ascii="Arial" w:hAnsi="Arial" w:cs="Arial"/>
                <w:sz w:val="24"/>
                <w:szCs w:val="24"/>
              </w:rPr>
              <w:t>PUT</w:t>
            </w:r>
          </w:p>
        </w:tc>
        <w:tc>
          <w:tcPr>
            <w:tcW w:w="3135" w:type="dxa"/>
          </w:tcPr>
          <w:p w14:paraId="7D96F9DF" w14:textId="77777777" w:rsidR="00456F7C" w:rsidRPr="004C21EB" w:rsidRDefault="00000000" w:rsidP="004C21EB">
            <w:pPr>
              <w:spacing w:before="40" w:after="40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Atualizar</w:t>
            </w:r>
            <w:proofErr w:type="spellEnd"/>
            <w:r w:rsidRPr="004C21EB">
              <w:rPr>
                <w:rFonts w:ascii="Arial" w:hAnsi="Arial" w:cs="Arial"/>
                <w:sz w:val="24"/>
                <w:szCs w:val="24"/>
              </w:rPr>
              <w:t xml:space="preserve"> dados</w:t>
            </w:r>
          </w:p>
        </w:tc>
        <w:tc>
          <w:tcPr>
            <w:tcW w:w="3135" w:type="dxa"/>
          </w:tcPr>
          <w:p w14:paraId="23FCD461" w14:textId="77777777" w:rsidR="00456F7C" w:rsidRPr="004C21EB" w:rsidRDefault="00000000" w:rsidP="004C21EB">
            <w:pPr>
              <w:spacing w:before="40" w:after="40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Alterar</w:t>
            </w:r>
            <w:proofErr w:type="spellEnd"/>
            <w:r w:rsidRPr="004C21E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cadastro</w:t>
            </w:r>
            <w:proofErr w:type="spellEnd"/>
            <w:r w:rsidRPr="004C21EB">
              <w:rPr>
                <w:rFonts w:ascii="Arial" w:hAnsi="Arial" w:cs="Arial"/>
                <w:sz w:val="24"/>
                <w:szCs w:val="24"/>
              </w:rPr>
              <w:t xml:space="preserve"> do </w:t>
            </w: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usuário</w:t>
            </w:r>
            <w:proofErr w:type="spellEnd"/>
          </w:p>
        </w:tc>
      </w:tr>
      <w:tr w:rsidR="00456F7C" w:rsidRPr="004C21EB" w14:paraId="17057814" w14:textId="77777777">
        <w:trPr>
          <w:jc w:val="center"/>
        </w:trPr>
        <w:tc>
          <w:tcPr>
            <w:tcW w:w="3135" w:type="dxa"/>
          </w:tcPr>
          <w:p w14:paraId="157FB835" w14:textId="77777777" w:rsidR="00456F7C" w:rsidRPr="004C21EB" w:rsidRDefault="00000000" w:rsidP="004C21EB">
            <w:pPr>
              <w:spacing w:before="40"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4C21EB">
              <w:rPr>
                <w:rFonts w:ascii="Arial" w:hAnsi="Arial" w:cs="Arial"/>
                <w:sz w:val="24"/>
                <w:szCs w:val="24"/>
              </w:rPr>
              <w:t>PATCH</w:t>
            </w:r>
          </w:p>
        </w:tc>
        <w:tc>
          <w:tcPr>
            <w:tcW w:w="3135" w:type="dxa"/>
          </w:tcPr>
          <w:p w14:paraId="5FCA7E87" w14:textId="77777777" w:rsidR="00456F7C" w:rsidRPr="004C21EB" w:rsidRDefault="00000000" w:rsidP="004C21EB">
            <w:pPr>
              <w:spacing w:before="40" w:after="40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Atualização</w:t>
            </w:r>
            <w:proofErr w:type="spellEnd"/>
            <w:r w:rsidRPr="004C21E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parcial</w:t>
            </w:r>
            <w:proofErr w:type="spellEnd"/>
          </w:p>
        </w:tc>
        <w:tc>
          <w:tcPr>
            <w:tcW w:w="3135" w:type="dxa"/>
          </w:tcPr>
          <w:p w14:paraId="7664E080" w14:textId="77777777" w:rsidR="00456F7C" w:rsidRPr="004C21EB" w:rsidRDefault="00000000" w:rsidP="004C21EB">
            <w:pPr>
              <w:spacing w:before="40" w:after="40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Alterar</w:t>
            </w:r>
            <w:proofErr w:type="spellEnd"/>
            <w:r w:rsidRPr="004C21E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somente</w:t>
            </w:r>
            <w:proofErr w:type="spellEnd"/>
            <w:r w:rsidRPr="004C21EB">
              <w:rPr>
                <w:rFonts w:ascii="Arial" w:hAnsi="Arial" w:cs="Arial"/>
                <w:sz w:val="24"/>
                <w:szCs w:val="24"/>
              </w:rPr>
              <w:t xml:space="preserve"> o </w:t>
            </w: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nome</w:t>
            </w:r>
            <w:proofErr w:type="spellEnd"/>
          </w:p>
        </w:tc>
      </w:tr>
      <w:tr w:rsidR="00456F7C" w:rsidRPr="004C21EB" w14:paraId="6A567A6A" w14:textId="77777777">
        <w:trPr>
          <w:jc w:val="center"/>
        </w:trPr>
        <w:tc>
          <w:tcPr>
            <w:tcW w:w="3135" w:type="dxa"/>
          </w:tcPr>
          <w:p w14:paraId="47DC4832" w14:textId="77777777" w:rsidR="00456F7C" w:rsidRPr="004C21EB" w:rsidRDefault="00000000" w:rsidP="004C21EB">
            <w:pPr>
              <w:spacing w:before="40"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4C21EB">
              <w:rPr>
                <w:rFonts w:ascii="Arial" w:hAnsi="Arial" w:cs="Arial"/>
                <w:sz w:val="24"/>
                <w:szCs w:val="24"/>
              </w:rPr>
              <w:t>DELETE</w:t>
            </w:r>
          </w:p>
        </w:tc>
        <w:tc>
          <w:tcPr>
            <w:tcW w:w="3135" w:type="dxa"/>
          </w:tcPr>
          <w:p w14:paraId="68CA7117" w14:textId="77777777" w:rsidR="00456F7C" w:rsidRPr="004C21EB" w:rsidRDefault="00000000" w:rsidP="004C21EB">
            <w:pPr>
              <w:spacing w:before="40" w:after="40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Excluir</w:t>
            </w:r>
            <w:proofErr w:type="spellEnd"/>
            <w:r w:rsidRPr="004C21EB">
              <w:rPr>
                <w:rFonts w:ascii="Arial" w:hAnsi="Arial" w:cs="Arial"/>
                <w:sz w:val="24"/>
                <w:szCs w:val="24"/>
              </w:rPr>
              <w:t xml:space="preserve"> dados</w:t>
            </w:r>
          </w:p>
        </w:tc>
        <w:tc>
          <w:tcPr>
            <w:tcW w:w="3135" w:type="dxa"/>
          </w:tcPr>
          <w:p w14:paraId="396171C6" w14:textId="77777777" w:rsidR="00456F7C" w:rsidRPr="004C21EB" w:rsidRDefault="00000000" w:rsidP="004C21EB">
            <w:pPr>
              <w:spacing w:before="40" w:after="40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Excluir</w:t>
            </w:r>
            <w:proofErr w:type="spellEnd"/>
            <w:r w:rsidRPr="004C21E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produto</w:t>
            </w:r>
            <w:proofErr w:type="spellEnd"/>
          </w:p>
        </w:tc>
      </w:tr>
    </w:tbl>
    <w:p w14:paraId="12A32B46" w14:textId="26BD2126" w:rsidR="00456F7C" w:rsidRPr="004C21EB" w:rsidRDefault="00000000" w:rsidP="004C21EB">
      <w:pPr>
        <w:spacing w:before="80" w:after="240" w:line="360" w:lineRule="auto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Fonte: </w:t>
      </w:r>
      <w:r w:rsidR="00F904DE">
        <w:rPr>
          <w:rFonts w:ascii="Arial" w:hAnsi="Arial" w:cs="Arial"/>
          <w:color w:val="000000"/>
          <w:sz w:val="24"/>
          <w:szCs w:val="24"/>
        </w:rPr>
        <w:t xml:space="preserve">RFC </w:t>
      </w:r>
      <w:proofErr w:type="gramStart"/>
      <w:r w:rsidR="00F904DE">
        <w:rPr>
          <w:rFonts w:ascii="Arial" w:hAnsi="Arial" w:cs="Arial"/>
          <w:color w:val="000000"/>
          <w:sz w:val="24"/>
          <w:szCs w:val="24"/>
        </w:rPr>
        <w:t>EDITOR(</w:t>
      </w:r>
      <w:proofErr w:type="gramEnd"/>
      <w:r w:rsidR="00F904DE">
        <w:rPr>
          <w:rFonts w:ascii="Arial" w:hAnsi="Arial" w:cs="Arial"/>
          <w:color w:val="000000"/>
          <w:sz w:val="24"/>
          <w:szCs w:val="24"/>
        </w:rPr>
        <w:t>2022).</w:t>
      </w:r>
    </w:p>
    <w:p w14:paraId="18BFCC16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fluxo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requisição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móvel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ser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demonstrado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através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um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exemplo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prático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consulta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produtos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:</w:t>
      </w:r>
    </w:p>
    <w:p w14:paraId="1D70B3FB" w14:textId="77777777" w:rsidR="00137C1E" w:rsidRDefault="00000000" w:rsidP="00137C1E">
      <w:pPr>
        <w:spacing w:line="360" w:lineRule="auto"/>
        <w:rPr>
          <w:rFonts w:ascii="Arial" w:hAnsi="Arial" w:cs="Arial"/>
          <w:b/>
          <w:color w:val="000000"/>
          <w:sz w:val="24"/>
          <w:szCs w:val="24"/>
        </w:rPr>
      </w:pPr>
      <w:r w:rsidRPr="004C21EB">
        <w:rPr>
          <w:rFonts w:ascii="Arial" w:hAnsi="Arial" w:cs="Arial"/>
          <w:b/>
          <w:noProof/>
          <w:color w:val="000000"/>
          <w:sz w:val="24"/>
          <w:szCs w:val="24"/>
          <w:lang w:val="pt-BR"/>
        </w:rPr>
        <w:drawing>
          <wp:inline distT="0" distB="0" distL="114300" distR="114300" wp14:anchorId="4477499C" wp14:editId="2F4FAE6E">
            <wp:extent cx="5972175" cy="2630170"/>
            <wp:effectExtent l="0" t="0" r="9525" b="17780"/>
            <wp:docPr id="7" name="Imagem 7" descr="Captura de tela 2026-08-18 203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Captura de tela 2026-08-18 20393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7BA4" w14:textId="77777777" w:rsidR="00B12F5D" w:rsidRDefault="00B12F5D" w:rsidP="00137C1E">
      <w:pPr>
        <w:spacing w:line="360" w:lineRule="auto"/>
        <w:rPr>
          <w:rFonts w:ascii="Arial" w:hAnsi="Arial" w:cs="Arial"/>
          <w:b/>
          <w:color w:val="000000"/>
          <w:sz w:val="24"/>
          <w:szCs w:val="24"/>
        </w:rPr>
      </w:pPr>
    </w:p>
    <w:p w14:paraId="0EFDF99C" w14:textId="5D303511" w:rsidR="00456F7C" w:rsidRDefault="00000000" w:rsidP="00137C1E">
      <w:pPr>
        <w:pStyle w:val="Ttulo3"/>
      </w:pPr>
      <w:bookmarkStart w:id="36" w:name="_Toc238045521"/>
      <w:bookmarkStart w:id="37" w:name="_Toc238045605"/>
      <w:r w:rsidRPr="004C21EB">
        <w:t>3.1.3</w:t>
      </w:r>
      <w:r w:rsidRPr="004C21EB">
        <w:rPr>
          <w:lang w:val="pt-BR"/>
        </w:rPr>
        <w:t>.</w:t>
      </w:r>
      <w:r w:rsidRPr="004C21EB">
        <w:t xml:space="preserve"> </w:t>
      </w:r>
      <w:proofErr w:type="spellStart"/>
      <w:r w:rsidRPr="004C21EB">
        <w:t>Requisição</w:t>
      </w:r>
      <w:proofErr w:type="spellEnd"/>
      <w:r w:rsidRPr="004C21EB">
        <w:t xml:space="preserve"> e </w:t>
      </w:r>
      <w:proofErr w:type="spellStart"/>
      <w:r w:rsidRPr="004C21EB">
        <w:t>Resposta</w:t>
      </w:r>
      <w:proofErr w:type="spellEnd"/>
      <w:r w:rsidRPr="004C21EB">
        <w:t xml:space="preserve"> (Request/Response)</w:t>
      </w:r>
      <w:bookmarkEnd w:id="36"/>
      <w:bookmarkEnd w:id="37"/>
    </w:p>
    <w:p w14:paraId="3EDA4B33" w14:textId="77777777" w:rsidR="00B12F5D" w:rsidRPr="00B12F5D" w:rsidRDefault="00B12F5D" w:rsidP="00B12F5D"/>
    <w:p w14:paraId="405D90CA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>A Request (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requisição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) é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mensagem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envia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para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servidor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pedindo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realização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determinada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(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→ Request →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Servidor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). A Response (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resposta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) é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retorno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emitido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pelo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servidor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após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processar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pedido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recebido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(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Servidor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→ Response →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).</w:t>
      </w:r>
    </w:p>
    <w:p w14:paraId="60887B49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A</w:t>
      </w:r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identificação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recurso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ser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acessado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é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feita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meio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URL (Uniform Resource Locator). Por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exemplo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'https://api.loja.com/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produtos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', o endpoint é '/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produtos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'. Para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consultar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um item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específico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adiciona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-se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identificador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final do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caminho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'https://api.loja.com/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produtos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/10',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executando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comando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'GET /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produtos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/10'.</w:t>
      </w:r>
    </w:p>
    <w:p w14:paraId="6EEE7A8E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As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requisições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respostas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possuem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elementos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fundamentais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:</w:t>
      </w:r>
    </w:p>
    <w:p w14:paraId="4DE08E06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• Headers: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Informações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adicionais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acompanham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mensagem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 O 'Content-Type: application/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json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' indica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dados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estão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formatados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JSON,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enquanto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'Authorization: Bearer TOKEN'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envia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chave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autenticação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usuário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  <w:r w:rsidRPr="004C21EB">
        <w:rPr>
          <w:rFonts w:ascii="Arial" w:hAnsi="Arial" w:cs="Arial"/>
          <w:color w:val="000000"/>
          <w:sz w:val="24"/>
          <w:szCs w:val="24"/>
        </w:rPr>
        <w:br/>
      </w:r>
      <w:r w:rsidRPr="004C21EB">
        <w:rPr>
          <w:rFonts w:ascii="Arial" w:hAnsi="Arial" w:cs="Arial"/>
          <w:color w:val="000000"/>
          <w:sz w:val="24"/>
          <w:szCs w:val="24"/>
          <w:lang w:val="pt-BR"/>
        </w:rPr>
        <w:tab/>
      </w:r>
      <w:r w:rsidRPr="004C21EB">
        <w:rPr>
          <w:rFonts w:ascii="Arial" w:hAnsi="Arial" w:cs="Arial"/>
          <w:color w:val="000000"/>
          <w:sz w:val="24"/>
          <w:szCs w:val="24"/>
        </w:rPr>
        <w:t xml:space="preserve">• Body: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corpo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mensagem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contendo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informações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principais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serem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cadastradas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ou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alteradas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Em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requisição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'POST /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usuarios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', o Body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conter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dados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estruturados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nome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e-mail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idade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formato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JSON.</w:t>
      </w:r>
    </w:p>
    <w:p w14:paraId="3AB56082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Após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processamento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servidor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retorna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um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código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status HTTP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informando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resultado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operação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principais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códigos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apresentados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Tabela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2:</w:t>
      </w:r>
    </w:p>
    <w:p w14:paraId="5B443D62" w14:textId="77777777" w:rsidR="00456F7C" w:rsidRPr="004C21EB" w:rsidRDefault="00000000" w:rsidP="004C21EB">
      <w:pPr>
        <w:spacing w:before="120" w:after="80" w:line="360" w:lineRule="auto"/>
        <w:rPr>
          <w:rFonts w:ascii="Arial" w:hAnsi="Arial" w:cs="Arial"/>
          <w:sz w:val="24"/>
          <w:szCs w:val="24"/>
        </w:rPr>
      </w:pPr>
      <w:proofErr w:type="spellStart"/>
      <w:r w:rsidRPr="004C21EB">
        <w:rPr>
          <w:rFonts w:ascii="Arial" w:hAnsi="Arial" w:cs="Arial"/>
          <w:b/>
          <w:color w:val="000000"/>
          <w:sz w:val="24"/>
          <w:szCs w:val="24"/>
        </w:rPr>
        <w:t>Tabela</w:t>
      </w:r>
      <w:proofErr w:type="spellEnd"/>
      <w:r w:rsidRPr="004C21EB">
        <w:rPr>
          <w:rFonts w:ascii="Arial" w:hAnsi="Arial" w:cs="Arial"/>
          <w:b/>
          <w:color w:val="000000"/>
          <w:sz w:val="24"/>
          <w:szCs w:val="24"/>
        </w:rPr>
        <w:t xml:space="preserve"> 2 – </w:t>
      </w:r>
      <w:proofErr w:type="spellStart"/>
      <w:r w:rsidRPr="004C21EB">
        <w:rPr>
          <w:rFonts w:ascii="Arial" w:hAnsi="Arial" w:cs="Arial"/>
          <w:b/>
          <w:color w:val="000000"/>
          <w:sz w:val="24"/>
          <w:szCs w:val="24"/>
        </w:rPr>
        <w:t>Principais</w:t>
      </w:r>
      <w:proofErr w:type="spellEnd"/>
      <w:r w:rsidRPr="004C21EB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b/>
          <w:color w:val="000000"/>
          <w:sz w:val="24"/>
          <w:szCs w:val="24"/>
        </w:rPr>
        <w:t>Códigos</w:t>
      </w:r>
      <w:proofErr w:type="spellEnd"/>
      <w:r w:rsidRPr="004C21EB">
        <w:rPr>
          <w:rFonts w:ascii="Arial" w:hAnsi="Arial" w:cs="Arial"/>
          <w:b/>
          <w:color w:val="000000"/>
          <w:sz w:val="24"/>
          <w:szCs w:val="24"/>
        </w:rPr>
        <w:t xml:space="preserve"> de Status HTTP</w:t>
      </w:r>
    </w:p>
    <w:tbl>
      <w:tblPr>
        <w:tblW w:w="0" w:type="auto"/>
        <w:jc w:val="center"/>
        <w:tblBorders>
          <w:top w:val="single" w:sz="6" w:space="0" w:color="000000"/>
          <w:bottom w:val="single" w:sz="6" w:space="0" w:color="000000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4702"/>
        <w:gridCol w:w="4702"/>
      </w:tblGrid>
      <w:tr w:rsidR="00456F7C" w:rsidRPr="004C21EB" w14:paraId="5F115370" w14:textId="77777777">
        <w:trPr>
          <w:jc w:val="center"/>
        </w:trPr>
        <w:tc>
          <w:tcPr>
            <w:tcW w:w="4702" w:type="dxa"/>
          </w:tcPr>
          <w:p w14:paraId="63F3B07E" w14:textId="77777777" w:rsidR="00456F7C" w:rsidRPr="004C21EB" w:rsidRDefault="00000000" w:rsidP="004C21EB">
            <w:pPr>
              <w:spacing w:before="40"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4C21EB">
              <w:rPr>
                <w:rFonts w:ascii="Arial" w:hAnsi="Arial" w:cs="Arial"/>
                <w:b/>
                <w:sz w:val="24"/>
                <w:szCs w:val="24"/>
              </w:rPr>
              <w:t>Código Status</w:t>
            </w:r>
          </w:p>
        </w:tc>
        <w:tc>
          <w:tcPr>
            <w:tcW w:w="4702" w:type="dxa"/>
          </w:tcPr>
          <w:p w14:paraId="16C6AE17" w14:textId="77777777" w:rsidR="00456F7C" w:rsidRPr="004C21EB" w:rsidRDefault="00000000" w:rsidP="004C21EB">
            <w:pPr>
              <w:spacing w:before="40" w:after="40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21EB">
              <w:rPr>
                <w:rFonts w:ascii="Arial" w:hAnsi="Arial" w:cs="Arial"/>
                <w:b/>
                <w:sz w:val="24"/>
                <w:szCs w:val="24"/>
              </w:rPr>
              <w:t>Descrição</w:t>
            </w:r>
            <w:proofErr w:type="spellEnd"/>
            <w:r w:rsidRPr="004C21EB">
              <w:rPr>
                <w:rFonts w:ascii="Arial" w:hAnsi="Arial" w:cs="Arial"/>
                <w:b/>
                <w:sz w:val="24"/>
                <w:szCs w:val="24"/>
              </w:rPr>
              <w:t xml:space="preserve"> / </w:t>
            </w:r>
            <w:proofErr w:type="spellStart"/>
            <w:r w:rsidRPr="004C21EB">
              <w:rPr>
                <w:rFonts w:ascii="Arial" w:hAnsi="Arial" w:cs="Arial"/>
                <w:b/>
                <w:sz w:val="24"/>
                <w:szCs w:val="24"/>
              </w:rPr>
              <w:t>Significado</w:t>
            </w:r>
            <w:proofErr w:type="spellEnd"/>
          </w:p>
        </w:tc>
      </w:tr>
      <w:tr w:rsidR="00456F7C" w:rsidRPr="004C21EB" w14:paraId="7C6E580C" w14:textId="77777777">
        <w:trPr>
          <w:jc w:val="center"/>
        </w:trPr>
        <w:tc>
          <w:tcPr>
            <w:tcW w:w="4702" w:type="dxa"/>
          </w:tcPr>
          <w:p w14:paraId="36BADA89" w14:textId="77777777" w:rsidR="00456F7C" w:rsidRPr="004C21EB" w:rsidRDefault="00000000" w:rsidP="004C21EB">
            <w:pPr>
              <w:spacing w:before="40"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4C21EB">
              <w:rPr>
                <w:rFonts w:ascii="Arial" w:hAnsi="Arial" w:cs="Arial"/>
                <w:sz w:val="24"/>
                <w:szCs w:val="24"/>
              </w:rPr>
              <w:t>200</w:t>
            </w:r>
          </w:p>
        </w:tc>
        <w:tc>
          <w:tcPr>
            <w:tcW w:w="4702" w:type="dxa"/>
          </w:tcPr>
          <w:p w14:paraId="395E945C" w14:textId="77777777" w:rsidR="00456F7C" w:rsidRPr="004C21EB" w:rsidRDefault="00000000" w:rsidP="004C21EB">
            <w:pPr>
              <w:spacing w:before="40"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4C21EB">
              <w:rPr>
                <w:rFonts w:ascii="Arial" w:hAnsi="Arial" w:cs="Arial"/>
                <w:sz w:val="24"/>
                <w:szCs w:val="24"/>
              </w:rPr>
              <w:t xml:space="preserve">OK - </w:t>
            </w: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Requisição</w:t>
            </w:r>
            <w:proofErr w:type="spellEnd"/>
            <w:r w:rsidRPr="004C21E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realizada</w:t>
            </w:r>
            <w:proofErr w:type="spellEnd"/>
            <w:r w:rsidRPr="004C21EB">
              <w:rPr>
                <w:rFonts w:ascii="Arial" w:hAnsi="Arial" w:cs="Arial"/>
                <w:sz w:val="24"/>
                <w:szCs w:val="24"/>
              </w:rPr>
              <w:t xml:space="preserve"> com </w:t>
            </w: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sucesso</w:t>
            </w:r>
            <w:proofErr w:type="spellEnd"/>
          </w:p>
        </w:tc>
      </w:tr>
      <w:tr w:rsidR="00456F7C" w:rsidRPr="004C21EB" w14:paraId="27B9DE9F" w14:textId="77777777">
        <w:trPr>
          <w:jc w:val="center"/>
        </w:trPr>
        <w:tc>
          <w:tcPr>
            <w:tcW w:w="4702" w:type="dxa"/>
          </w:tcPr>
          <w:p w14:paraId="3034C144" w14:textId="77777777" w:rsidR="00456F7C" w:rsidRPr="004C21EB" w:rsidRDefault="00000000" w:rsidP="004C21EB">
            <w:pPr>
              <w:spacing w:before="40"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4C21EB">
              <w:rPr>
                <w:rFonts w:ascii="Arial" w:hAnsi="Arial" w:cs="Arial"/>
                <w:sz w:val="24"/>
                <w:szCs w:val="24"/>
              </w:rPr>
              <w:t>201</w:t>
            </w:r>
          </w:p>
        </w:tc>
        <w:tc>
          <w:tcPr>
            <w:tcW w:w="4702" w:type="dxa"/>
          </w:tcPr>
          <w:p w14:paraId="72E71FBF" w14:textId="77777777" w:rsidR="00456F7C" w:rsidRPr="004C21EB" w:rsidRDefault="00000000" w:rsidP="004C21EB">
            <w:pPr>
              <w:spacing w:before="40"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4C21EB">
              <w:rPr>
                <w:rFonts w:ascii="Arial" w:hAnsi="Arial" w:cs="Arial"/>
                <w:sz w:val="24"/>
                <w:szCs w:val="24"/>
              </w:rPr>
              <w:t xml:space="preserve">Criado - Novo </w:t>
            </w: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recurso</w:t>
            </w:r>
            <w:proofErr w:type="spellEnd"/>
            <w:r w:rsidRPr="004C21E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criado</w:t>
            </w:r>
            <w:proofErr w:type="spellEnd"/>
            <w:r w:rsidRPr="004C21EB">
              <w:rPr>
                <w:rFonts w:ascii="Arial" w:hAnsi="Arial" w:cs="Arial"/>
                <w:sz w:val="24"/>
                <w:szCs w:val="24"/>
              </w:rPr>
              <w:t xml:space="preserve"> com </w:t>
            </w: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sucesso</w:t>
            </w:r>
            <w:proofErr w:type="spellEnd"/>
          </w:p>
        </w:tc>
      </w:tr>
      <w:tr w:rsidR="00456F7C" w:rsidRPr="004C21EB" w14:paraId="5A09D995" w14:textId="77777777">
        <w:trPr>
          <w:jc w:val="center"/>
        </w:trPr>
        <w:tc>
          <w:tcPr>
            <w:tcW w:w="4702" w:type="dxa"/>
          </w:tcPr>
          <w:p w14:paraId="209E3389" w14:textId="77777777" w:rsidR="00456F7C" w:rsidRPr="004C21EB" w:rsidRDefault="00000000" w:rsidP="004C21EB">
            <w:pPr>
              <w:spacing w:before="40"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4C21EB">
              <w:rPr>
                <w:rFonts w:ascii="Arial" w:hAnsi="Arial" w:cs="Arial"/>
                <w:sz w:val="24"/>
                <w:szCs w:val="24"/>
              </w:rPr>
              <w:t>400</w:t>
            </w:r>
          </w:p>
        </w:tc>
        <w:tc>
          <w:tcPr>
            <w:tcW w:w="4702" w:type="dxa"/>
          </w:tcPr>
          <w:p w14:paraId="702BC3F7" w14:textId="77777777" w:rsidR="00456F7C" w:rsidRPr="004C21EB" w:rsidRDefault="00000000" w:rsidP="004C21EB">
            <w:pPr>
              <w:spacing w:before="40" w:after="40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Requisição</w:t>
            </w:r>
            <w:proofErr w:type="spellEnd"/>
            <w:r w:rsidRPr="004C21E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Inválida</w:t>
            </w:r>
            <w:proofErr w:type="spellEnd"/>
            <w:r w:rsidRPr="004C21EB">
              <w:rPr>
                <w:rFonts w:ascii="Arial" w:hAnsi="Arial" w:cs="Arial"/>
                <w:sz w:val="24"/>
                <w:szCs w:val="24"/>
              </w:rPr>
              <w:t xml:space="preserve"> - Erro </w:t>
            </w: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  <w:r w:rsidRPr="004C21EB">
              <w:rPr>
                <w:rFonts w:ascii="Arial" w:hAnsi="Arial" w:cs="Arial"/>
                <w:sz w:val="24"/>
                <w:szCs w:val="24"/>
              </w:rPr>
              <w:t xml:space="preserve"> dados </w:t>
            </w: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enviados</w:t>
            </w:r>
            <w:proofErr w:type="spellEnd"/>
            <w:r w:rsidRPr="004C21E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pelo</w:t>
            </w:r>
            <w:proofErr w:type="spellEnd"/>
            <w:r w:rsidRPr="004C21E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cliente</w:t>
            </w:r>
            <w:proofErr w:type="spellEnd"/>
          </w:p>
        </w:tc>
      </w:tr>
      <w:tr w:rsidR="00456F7C" w:rsidRPr="004C21EB" w14:paraId="254F0083" w14:textId="77777777">
        <w:trPr>
          <w:jc w:val="center"/>
        </w:trPr>
        <w:tc>
          <w:tcPr>
            <w:tcW w:w="4702" w:type="dxa"/>
          </w:tcPr>
          <w:p w14:paraId="46ED16E6" w14:textId="77777777" w:rsidR="00456F7C" w:rsidRPr="004C21EB" w:rsidRDefault="00000000" w:rsidP="004C21EB">
            <w:pPr>
              <w:spacing w:before="40"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4C21EB">
              <w:rPr>
                <w:rFonts w:ascii="Arial" w:hAnsi="Arial" w:cs="Arial"/>
                <w:sz w:val="24"/>
                <w:szCs w:val="24"/>
              </w:rPr>
              <w:t>401</w:t>
            </w:r>
          </w:p>
        </w:tc>
        <w:tc>
          <w:tcPr>
            <w:tcW w:w="4702" w:type="dxa"/>
          </w:tcPr>
          <w:p w14:paraId="1094535E" w14:textId="77777777" w:rsidR="00456F7C" w:rsidRPr="004C21EB" w:rsidRDefault="00000000" w:rsidP="004C21EB">
            <w:pPr>
              <w:spacing w:before="40" w:after="40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Não</w:t>
            </w:r>
            <w:proofErr w:type="spellEnd"/>
            <w:r w:rsidRPr="004C21E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Autorizado</w:t>
            </w:r>
            <w:proofErr w:type="spellEnd"/>
            <w:r w:rsidRPr="004C21EB">
              <w:rPr>
                <w:rFonts w:ascii="Arial" w:hAnsi="Arial" w:cs="Arial"/>
                <w:sz w:val="24"/>
                <w:szCs w:val="24"/>
              </w:rPr>
              <w:t xml:space="preserve"> - </w:t>
            </w: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Requer</w:t>
            </w:r>
            <w:proofErr w:type="spellEnd"/>
            <w:r w:rsidRPr="004C21E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autenticação</w:t>
            </w:r>
            <w:proofErr w:type="spellEnd"/>
          </w:p>
        </w:tc>
      </w:tr>
      <w:tr w:rsidR="00456F7C" w:rsidRPr="004C21EB" w14:paraId="4BC759B6" w14:textId="77777777">
        <w:trPr>
          <w:jc w:val="center"/>
        </w:trPr>
        <w:tc>
          <w:tcPr>
            <w:tcW w:w="4702" w:type="dxa"/>
          </w:tcPr>
          <w:p w14:paraId="62D36061" w14:textId="77777777" w:rsidR="00456F7C" w:rsidRPr="004C21EB" w:rsidRDefault="00000000" w:rsidP="004C21EB">
            <w:pPr>
              <w:spacing w:before="40"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4C21EB">
              <w:rPr>
                <w:rFonts w:ascii="Arial" w:hAnsi="Arial" w:cs="Arial"/>
                <w:sz w:val="24"/>
                <w:szCs w:val="24"/>
              </w:rPr>
              <w:t>403</w:t>
            </w:r>
          </w:p>
        </w:tc>
        <w:tc>
          <w:tcPr>
            <w:tcW w:w="4702" w:type="dxa"/>
          </w:tcPr>
          <w:p w14:paraId="62254B51" w14:textId="77777777" w:rsidR="00456F7C" w:rsidRPr="004C21EB" w:rsidRDefault="00000000" w:rsidP="004C21EB">
            <w:pPr>
              <w:spacing w:before="40" w:after="40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Acesso</w:t>
            </w:r>
            <w:proofErr w:type="spellEnd"/>
            <w:r w:rsidRPr="004C21E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Proibido</w:t>
            </w:r>
            <w:proofErr w:type="spellEnd"/>
            <w:r w:rsidRPr="004C21EB">
              <w:rPr>
                <w:rFonts w:ascii="Arial" w:hAnsi="Arial" w:cs="Arial"/>
                <w:sz w:val="24"/>
                <w:szCs w:val="24"/>
              </w:rPr>
              <w:t xml:space="preserve"> - Sem </w:t>
            </w: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permissão</w:t>
            </w:r>
            <w:proofErr w:type="spellEnd"/>
            <w:r w:rsidRPr="004C21EB">
              <w:rPr>
                <w:rFonts w:ascii="Arial" w:hAnsi="Arial" w:cs="Arial"/>
                <w:sz w:val="24"/>
                <w:szCs w:val="24"/>
              </w:rPr>
              <w:t xml:space="preserve"> para o </w:t>
            </w: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recurso</w:t>
            </w:r>
            <w:proofErr w:type="spellEnd"/>
          </w:p>
        </w:tc>
      </w:tr>
      <w:tr w:rsidR="00456F7C" w:rsidRPr="004C21EB" w14:paraId="6459A89D" w14:textId="77777777">
        <w:trPr>
          <w:jc w:val="center"/>
        </w:trPr>
        <w:tc>
          <w:tcPr>
            <w:tcW w:w="4702" w:type="dxa"/>
          </w:tcPr>
          <w:p w14:paraId="39C97B8D" w14:textId="77777777" w:rsidR="00456F7C" w:rsidRPr="004C21EB" w:rsidRDefault="00000000" w:rsidP="004C21EB">
            <w:pPr>
              <w:spacing w:before="40"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4C21EB">
              <w:rPr>
                <w:rFonts w:ascii="Arial" w:hAnsi="Arial" w:cs="Arial"/>
                <w:sz w:val="24"/>
                <w:szCs w:val="24"/>
              </w:rPr>
              <w:t>404</w:t>
            </w:r>
          </w:p>
        </w:tc>
        <w:tc>
          <w:tcPr>
            <w:tcW w:w="4702" w:type="dxa"/>
          </w:tcPr>
          <w:p w14:paraId="0195A14D" w14:textId="77777777" w:rsidR="00456F7C" w:rsidRPr="004C21EB" w:rsidRDefault="00000000" w:rsidP="004C21EB">
            <w:pPr>
              <w:spacing w:before="40" w:after="40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4C21EB">
              <w:rPr>
                <w:rFonts w:ascii="Arial" w:hAnsi="Arial" w:cs="Arial"/>
                <w:sz w:val="24"/>
                <w:szCs w:val="24"/>
              </w:rPr>
              <w:t>Não</w:t>
            </w:r>
            <w:proofErr w:type="spellEnd"/>
            <w:proofErr w:type="gramEnd"/>
            <w:r w:rsidRPr="004C21E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Encontrado</w:t>
            </w:r>
            <w:proofErr w:type="spellEnd"/>
            <w:r w:rsidRPr="004C21EB">
              <w:rPr>
                <w:rFonts w:ascii="Arial" w:hAnsi="Arial" w:cs="Arial"/>
                <w:sz w:val="24"/>
                <w:szCs w:val="24"/>
              </w:rPr>
              <w:t xml:space="preserve"> - </w:t>
            </w: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Recurso</w:t>
            </w:r>
            <w:proofErr w:type="spellEnd"/>
            <w:r w:rsidRPr="004C21E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solicitado</w:t>
            </w:r>
            <w:proofErr w:type="spellEnd"/>
            <w:r w:rsidRPr="004C21E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não</w:t>
            </w:r>
            <w:proofErr w:type="spellEnd"/>
            <w:r w:rsidRPr="004C21E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existe</w:t>
            </w:r>
            <w:proofErr w:type="spellEnd"/>
          </w:p>
        </w:tc>
      </w:tr>
      <w:tr w:rsidR="00456F7C" w:rsidRPr="004C21EB" w14:paraId="6725F3CD" w14:textId="77777777">
        <w:trPr>
          <w:jc w:val="center"/>
        </w:trPr>
        <w:tc>
          <w:tcPr>
            <w:tcW w:w="4702" w:type="dxa"/>
          </w:tcPr>
          <w:p w14:paraId="5EA67E3A" w14:textId="77777777" w:rsidR="00456F7C" w:rsidRPr="004C21EB" w:rsidRDefault="00000000" w:rsidP="004C21EB">
            <w:pPr>
              <w:spacing w:before="40"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4C21EB">
              <w:rPr>
                <w:rFonts w:ascii="Arial" w:hAnsi="Arial" w:cs="Arial"/>
                <w:sz w:val="24"/>
                <w:szCs w:val="24"/>
              </w:rPr>
              <w:t>500</w:t>
            </w:r>
          </w:p>
        </w:tc>
        <w:tc>
          <w:tcPr>
            <w:tcW w:w="4702" w:type="dxa"/>
          </w:tcPr>
          <w:p w14:paraId="344571A7" w14:textId="77777777" w:rsidR="00456F7C" w:rsidRPr="004C21EB" w:rsidRDefault="00000000" w:rsidP="004C21EB">
            <w:pPr>
              <w:spacing w:before="40" w:after="40" w:line="360" w:lineRule="auto"/>
              <w:rPr>
                <w:rFonts w:ascii="Arial" w:hAnsi="Arial" w:cs="Arial"/>
                <w:sz w:val="24"/>
                <w:szCs w:val="24"/>
              </w:rPr>
            </w:pPr>
            <w:r w:rsidRPr="004C21EB">
              <w:rPr>
                <w:rFonts w:ascii="Arial" w:hAnsi="Arial" w:cs="Arial"/>
                <w:sz w:val="24"/>
                <w:szCs w:val="24"/>
              </w:rPr>
              <w:t xml:space="preserve">Erro </w:t>
            </w: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Interno</w:t>
            </w:r>
            <w:proofErr w:type="spellEnd"/>
            <w:r w:rsidRPr="004C21EB">
              <w:rPr>
                <w:rFonts w:ascii="Arial" w:hAnsi="Arial" w:cs="Arial"/>
                <w:sz w:val="24"/>
                <w:szCs w:val="24"/>
              </w:rPr>
              <w:t xml:space="preserve"> do </w:t>
            </w: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Servidor</w:t>
            </w:r>
            <w:proofErr w:type="spellEnd"/>
            <w:r w:rsidRPr="004C21EB">
              <w:rPr>
                <w:rFonts w:ascii="Arial" w:hAnsi="Arial" w:cs="Arial"/>
                <w:sz w:val="24"/>
                <w:szCs w:val="24"/>
              </w:rPr>
              <w:t xml:space="preserve"> - Falha no </w:t>
            </w: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processamento</w:t>
            </w:r>
            <w:proofErr w:type="spellEnd"/>
            <w:r w:rsidRPr="004C21EB">
              <w:rPr>
                <w:rFonts w:ascii="Arial" w:hAnsi="Arial" w:cs="Arial"/>
                <w:sz w:val="24"/>
                <w:szCs w:val="24"/>
              </w:rPr>
              <w:t xml:space="preserve"> do </w:t>
            </w:r>
            <w:proofErr w:type="spellStart"/>
            <w:r w:rsidRPr="004C21EB">
              <w:rPr>
                <w:rFonts w:ascii="Arial" w:hAnsi="Arial" w:cs="Arial"/>
                <w:sz w:val="24"/>
                <w:szCs w:val="24"/>
              </w:rPr>
              <w:t>servidor</w:t>
            </w:r>
            <w:proofErr w:type="spellEnd"/>
          </w:p>
        </w:tc>
      </w:tr>
    </w:tbl>
    <w:p w14:paraId="3606DB09" w14:textId="757733BD" w:rsidR="00456F7C" w:rsidRPr="004C21EB" w:rsidRDefault="00000000" w:rsidP="004C21EB">
      <w:pPr>
        <w:spacing w:before="80" w:after="240" w:line="360" w:lineRule="auto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Fonte: </w:t>
      </w:r>
      <w:r w:rsidR="00F904DE">
        <w:rPr>
          <w:rFonts w:ascii="Arial" w:hAnsi="Arial" w:cs="Arial"/>
          <w:color w:val="000000"/>
          <w:sz w:val="24"/>
          <w:szCs w:val="24"/>
        </w:rPr>
        <w:t>RFC EDITOR (2022).</w:t>
      </w:r>
    </w:p>
    <w:p w14:paraId="73290902" w14:textId="32804614" w:rsidR="00F904DE" w:rsidRDefault="00000000" w:rsidP="00B12F5D">
      <w:pPr>
        <w:pStyle w:val="Ttulo2"/>
      </w:pPr>
      <w:bookmarkStart w:id="38" w:name="_Toc238045522"/>
      <w:bookmarkStart w:id="39" w:name="_Toc238045606"/>
      <w:r w:rsidRPr="004C21EB">
        <w:t>3.2</w:t>
      </w:r>
      <w:r w:rsidRPr="004C21EB">
        <w:rPr>
          <w:lang w:val="pt-BR"/>
        </w:rPr>
        <w:t>.</w:t>
      </w:r>
      <w:r w:rsidRPr="004C21EB">
        <w:t xml:space="preserve"> Web Services</w:t>
      </w:r>
      <w:bookmarkEnd w:id="38"/>
      <w:bookmarkEnd w:id="39"/>
    </w:p>
    <w:p w14:paraId="5D2BB6F7" w14:textId="77777777" w:rsidR="00B12F5D" w:rsidRPr="00B12F5D" w:rsidRDefault="00B12F5D" w:rsidP="00B12F5D"/>
    <w:p w14:paraId="66E12ED3" w14:textId="77777777" w:rsidR="00456F7C" w:rsidRDefault="00000000" w:rsidP="00137C1E">
      <w:pPr>
        <w:pStyle w:val="Ttulo3"/>
      </w:pPr>
      <w:bookmarkStart w:id="40" w:name="_Toc238045523"/>
      <w:bookmarkStart w:id="41" w:name="_Toc238045607"/>
      <w:r w:rsidRPr="004C21EB">
        <w:t>3.2.1</w:t>
      </w:r>
      <w:r w:rsidRPr="004C21EB">
        <w:rPr>
          <w:lang w:val="pt-BR"/>
        </w:rPr>
        <w:t>.</w:t>
      </w:r>
      <w:r w:rsidRPr="004C21EB">
        <w:t xml:space="preserve"> O </w:t>
      </w:r>
      <w:proofErr w:type="spellStart"/>
      <w:r w:rsidRPr="004C21EB">
        <w:t>que</w:t>
      </w:r>
      <w:proofErr w:type="spellEnd"/>
      <w:r w:rsidRPr="004C21EB">
        <w:t xml:space="preserve"> </w:t>
      </w:r>
      <w:proofErr w:type="spellStart"/>
      <w:r w:rsidRPr="004C21EB">
        <w:t>são</w:t>
      </w:r>
      <w:proofErr w:type="spellEnd"/>
      <w:r w:rsidRPr="004C21EB">
        <w:t xml:space="preserve"> Web Services</w:t>
      </w:r>
      <w:bookmarkEnd w:id="40"/>
      <w:bookmarkEnd w:id="41"/>
    </w:p>
    <w:p w14:paraId="1C7ABE7A" w14:textId="77777777" w:rsidR="00F904DE" w:rsidRPr="00F904DE" w:rsidRDefault="00F904DE" w:rsidP="00F904DE"/>
    <w:p w14:paraId="67CE427F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Um Web Service é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solução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software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desenvolvida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para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permitir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comunicação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troca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dados entre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sistemas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heterogêneos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meio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rede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computadores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ou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 internet. Ele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funciona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um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tradutor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universal,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permitindo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construídas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diferentes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linguagens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plataformas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troquem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dados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utilizando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protocolo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HTTP.</w:t>
      </w:r>
    </w:p>
    <w:p w14:paraId="6ED9E6EA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principais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padrões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Web Services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utilizados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no mercado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:</w:t>
      </w:r>
    </w:p>
    <w:p w14:paraId="387C849D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• REST (Representational State Transfer):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Padrão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flexível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utiliza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comandos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padrão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HTTP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trafega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dados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formatos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leves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JSON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ou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XML.</w:t>
      </w:r>
      <w:r w:rsidRPr="004C21EB">
        <w:rPr>
          <w:rFonts w:ascii="Arial" w:hAnsi="Arial" w:cs="Arial"/>
          <w:color w:val="000000"/>
          <w:sz w:val="24"/>
          <w:szCs w:val="24"/>
        </w:rPr>
        <w:br/>
      </w:r>
      <w:r w:rsidRPr="004C21EB">
        <w:rPr>
          <w:rFonts w:ascii="Arial" w:hAnsi="Arial" w:cs="Arial"/>
          <w:color w:val="000000"/>
          <w:sz w:val="24"/>
          <w:szCs w:val="24"/>
          <w:lang w:val="pt-BR"/>
        </w:rPr>
        <w:tab/>
      </w:r>
      <w:r w:rsidRPr="004C21EB">
        <w:rPr>
          <w:rFonts w:ascii="Arial" w:hAnsi="Arial" w:cs="Arial"/>
          <w:color w:val="000000"/>
          <w:sz w:val="24"/>
          <w:szCs w:val="24"/>
        </w:rPr>
        <w:t xml:space="preserve">• SOAP (Simple Object Access Protocol):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Padrão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rigoroso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baseado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XML, com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especificações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estritas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contrato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serviço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mecanismos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segurança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avançados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1BF83A34" w14:textId="77777777" w:rsidR="00456F7C" w:rsidRDefault="00000000" w:rsidP="00137C1E">
      <w:pPr>
        <w:pStyle w:val="Ttulo3"/>
      </w:pPr>
      <w:bookmarkStart w:id="42" w:name="_Toc238045524"/>
      <w:bookmarkStart w:id="43" w:name="_Toc238045608"/>
      <w:r w:rsidRPr="00137C1E">
        <w:t xml:space="preserve">3.2.2. </w:t>
      </w:r>
      <w:proofErr w:type="spellStart"/>
      <w:r w:rsidRPr="00137C1E">
        <w:t>Diferença</w:t>
      </w:r>
      <w:proofErr w:type="spellEnd"/>
      <w:r w:rsidRPr="00137C1E">
        <w:t xml:space="preserve"> entre Web Service e API</w:t>
      </w:r>
      <w:bookmarkEnd w:id="42"/>
      <w:bookmarkEnd w:id="43"/>
    </w:p>
    <w:p w14:paraId="63339D49" w14:textId="77777777" w:rsidR="00F904DE" w:rsidRPr="00F904DE" w:rsidRDefault="00F904DE" w:rsidP="00F904DE"/>
    <w:p w14:paraId="1CDD9517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É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importante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ressaltar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relação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conceitual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entre ambos: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todo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Web Service é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API, mas nem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toda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API é um Web Service. Uma API é um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conceito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amplo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define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qualquer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conjunto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regras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comunicação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entre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softwares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(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mesmo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locais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),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enquanto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um Web Service é um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tipo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específico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API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necessita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obrigatoriamente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rede para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funcionar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realizar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troca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mensagens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7BAD4FAB" w14:textId="77777777" w:rsidR="00456F7C" w:rsidRDefault="00000000" w:rsidP="00137C1E">
      <w:pPr>
        <w:pStyle w:val="Ttulo2"/>
      </w:pPr>
      <w:bookmarkStart w:id="44" w:name="_Toc238045525"/>
      <w:bookmarkStart w:id="45" w:name="_Toc238045609"/>
      <w:r w:rsidRPr="004C21EB">
        <w:t>3.3</w:t>
      </w:r>
      <w:r w:rsidRPr="004C21EB">
        <w:rPr>
          <w:lang w:val="pt-BR"/>
        </w:rPr>
        <w:t>.</w:t>
      </w:r>
      <w:r w:rsidRPr="004C21EB">
        <w:t xml:space="preserve"> </w:t>
      </w:r>
      <w:proofErr w:type="spellStart"/>
      <w:r w:rsidRPr="004C21EB">
        <w:t>Formatos</w:t>
      </w:r>
      <w:proofErr w:type="spellEnd"/>
      <w:r w:rsidRPr="004C21EB">
        <w:t xml:space="preserve"> de Dados</w:t>
      </w:r>
      <w:bookmarkEnd w:id="44"/>
      <w:bookmarkEnd w:id="45"/>
    </w:p>
    <w:p w14:paraId="72562EC0" w14:textId="77777777" w:rsidR="00F904DE" w:rsidRPr="00F904DE" w:rsidRDefault="00F904DE" w:rsidP="00F904DE"/>
    <w:p w14:paraId="42D65BCA" w14:textId="77777777" w:rsidR="00456F7C" w:rsidRDefault="00000000" w:rsidP="00137C1E">
      <w:pPr>
        <w:pStyle w:val="Ttulo3"/>
      </w:pPr>
      <w:bookmarkStart w:id="46" w:name="_Toc238045526"/>
      <w:bookmarkStart w:id="47" w:name="_Toc238045610"/>
      <w:r w:rsidRPr="004C21EB">
        <w:t>3.3.1</w:t>
      </w:r>
      <w:r w:rsidRPr="004C21EB">
        <w:rPr>
          <w:lang w:val="pt-BR"/>
        </w:rPr>
        <w:t>.</w:t>
      </w:r>
      <w:r w:rsidRPr="004C21EB">
        <w:t xml:space="preserve"> JSON (JavaScript Object Notation)</w:t>
      </w:r>
      <w:bookmarkEnd w:id="46"/>
      <w:bookmarkEnd w:id="47"/>
    </w:p>
    <w:p w14:paraId="52DABF71" w14:textId="77777777" w:rsidR="00F904DE" w:rsidRPr="00F904DE" w:rsidRDefault="00F904DE" w:rsidP="00F904DE"/>
    <w:p w14:paraId="348C3A36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O JSON (JavaScript Object Notation) é um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formato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texto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leve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utilizado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para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estruturar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armazenar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transferir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dados entre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sistemas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Atualmente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representa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lastRenderedPageBreak/>
        <w:t>padrão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mais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utilizado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APIs REST para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comunicação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com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móveis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web.</w:t>
      </w:r>
    </w:p>
    <w:p w14:paraId="02A1FDB1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Embora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contenha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'JavaScript'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seu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nome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o JSON é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totalmente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independente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linguagem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Linguagens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modernas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Kotlin, Java, Swift, Python, C# e PHP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possuem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suporte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nativo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para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interpretar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textos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JSON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convertê-los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objetos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memória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dispositivo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1B8E1B23" w14:textId="77777777" w:rsidR="00456F7C" w:rsidRDefault="00000000" w:rsidP="00137C1E">
      <w:pPr>
        <w:pStyle w:val="Ttulo3"/>
      </w:pPr>
      <w:bookmarkStart w:id="48" w:name="_Toc238045527"/>
      <w:bookmarkStart w:id="49" w:name="_Toc238045611"/>
      <w:r w:rsidRPr="004C21EB">
        <w:t>3.3.2</w:t>
      </w:r>
      <w:r w:rsidRPr="004C21EB">
        <w:rPr>
          <w:lang w:val="pt-BR"/>
        </w:rPr>
        <w:t>.</w:t>
      </w:r>
      <w:r w:rsidRPr="004C21EB">
        <w:t xml:space="preserve"> </w:t>
      </w:r>
      <w:proofErr w:type="spellStart"/>
      <w:r w:rsidRPr="004C21EB">
        <w:t>Estrutura</w:t>
      </w:r>
      <w:proofErr w:type="spellEnd"/>
      <w:r w:rsidRPr="004C21EB">
        <w:t xml:space="preserve"> e </w:t>
      </w:r>
      <w:proofErr w:type="spellStart"/>
      <w:r w:rsidRPr="004C21EB">
        <w:t>Características</w:t>
      </w:r>
      <w:proofErr w:type="spellEnd"/>
      <w:r w:rsidRPr="004C21EB">
        <w:t xml:space="preserve"> do JSON</w:t>
      </w:r>
      <w:bookmarkEnd w:id="48"/>
      <w:bookmarkEnd w:id="49"/>
    </w:p>
    <w:p w14:paraId="63196AED" w14:textId="77777777" w:rsidR="00F904DE" w:rsidRPr="00F904DE" w:rsidRDefault="00F904DE" w:rsidP="00F904DE"/>
    <w:p w14:paraId="35B3CB29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O JSON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organiza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dados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meio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pares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chave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valor ("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chave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": valor). Ele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suporta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tipos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dados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fundamentais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números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inteiros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decimais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textos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(strings),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booleanos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(true/false),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vetores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(arrays),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objetos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valores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nulos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(null).</w:t>
      </w:r>
    </w:p>
    <w:p w14:paraId="4D85AC46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Sua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popularidade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no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desenvolvimento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mobile se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deve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seguintes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motivos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:</w:t>
      </w:r>
    </w:p>
    <w:p w14:paraId="1C2EE51B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•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Legibilidade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: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Possui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estrutura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limpa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intuitiva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fácil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leitura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compreensão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para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desenvolvedores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;</w:t>
      </w:r>
      <w:r w:rsidRPr="004C21EB">
        <w:rPr>
          <w:rFonts w:ascii="Arial" w:hAnsi="Arial" w:cs="Arial"/>
          <w:color w:val="000000"/>
          <w:sz w:val="24"/>
          <w:szCs w:val="24"/>
        </w:rPr>
        <w:br/>
        <w:t xml:space="preserve">•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Leveza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Desempenho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: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Comparado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formatos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verbosos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XML, o JSON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representa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mesmas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informações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com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quantidade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menor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caracteres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reduzindo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consumo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dados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móveis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acelerando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tempo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resposta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;</w:t>
      </w:r>
      <w:r w:rsidRPr="004C21EB">
        <w:rPr>
          <w:rFonts w:ascii="Arial" w:hAnsi="Arial" w:cs="Arial"/>
          <w:color w:val="000000"/>
          <w:sz w:val="24"/>
          <w:szCs w:val="24"/>
        </w:rPr>
        <w:br/>
        <w:t xml:space="preserve">•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Independência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Linguagem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: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Permite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interoperabilidade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entre um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servidor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desenvolvido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C#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ou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Java e um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criado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Kotlin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ou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Swift.</w:t>
      </w:r>
    </w:p>
    <w:p w14:paraId="4E17F0F5" w14:textId="77777777" w:rsidR="00456F7C" w:rsidRDefault="00000000" w:rsidP="00137C1E">
      <w:pPr>
        <w:pStyle w:val="Ttulo3"/>
      </w:pPr>
      <w:bookmarkStart w:id="50" w:name="_Toc238045528"/>
      <w:bookmarkStart w:id="51" w:name="_Toc238045612"/>
      <w:r w:rsidRPr="004C21EB">
        <w:t>3.3.3</w:t>
      </w:r>
      <w:r w:rsidRPr="004C21EB">
        <w:rPr>
          <w:lang w:val="pt-BR"/>
        </w:rPr>
        <w:t>.</w:t>
      </w:r>
      <w:r w:rsidRPr="004C21EB">
        <w:t xml:space="preserve"> XML e Outros </w:t>
      </w:r>
      <w:proofErr w:type="spellStart"/>
      <w:r w:rsidRPr="004C21EB">
        <w:t>Formatos</w:t>
      </w:r>
      <w:bookmarkEnd w:id="50"/>
      <w:bookmarkEnd w:id="51"/>
      <w:proofErr w:type="spellEnd"/>
    </w:p>
    <w:p w14:paraId="55DF6C92" w14:textId="77777777" w:rsidR="00F904DE" w:rsidRPr="00F904DE" w:rsidRDefault="00F904DE" w:rsidP="00F904DE"/>
    <w:p w14:paraId="0783D108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Além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 JSON,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existem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outros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formatos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utilizados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troca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dados,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XML (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eXtensible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Markup Language), o CSV (Comma-Separated Values) e o YAML. O XML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utiliza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marcações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baseadas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tags (&lt;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usuario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&gt;&lt;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nome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&gt;Arthur&lt;/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nome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&gt;&lt;/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usuario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&gt;),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sendo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amplamente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utilizado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sistemas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legados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integrações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corporativas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exigem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validações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rígidas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esquemas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66F6D434" w14:textId="77777777" w:rsidR="00456F7C" w:rsidRPr="004C21EB" w:rsidRDefault="00000000" w:rsidP="004C21EB">
      <w:pPr>
        <w:spacing w:line="360" w:lineRule="auto"/>
        <w:rPr>
          <w:rFonts w:ascii="Arial" w:hAnsi="Arial" w:cs="Arial"/>
          <w:b/>
          <w:color w:val="000000"/>
          <w:sz w:val="24"/>
          <w:szCs w:val="24"/>
        </w:rPr>
      </w:pPr>
      <w:r w:rsidRPr="004C21EB">
        <w:rPr>
          <w:rFonts w:ascii="Arial" w:hAnsi="Arial" w:cs="Arial"/>
          <w:b/>
          <w:color w:val="000000"/>
          <w:sz w:val="24"/>
          <w:szCs w:val="24"/>
        </w:rPr>
        <w:br w:type="page"/>
      </w:r>
    </w:p>
    <w:p w14:paraId="7AEBE766" w14:textId="64111FF5" w:rsidR="004C21EB" w:rsidRDefault="00000000" w:rsidP="00137C1E">
      <w:pPr>
        <w:pStyle w:val="Ttulo1"/>
      </w:pPr>
      <w:bookmarkStart w:id="52" w:name="_Toc238045529"/>
      <w:bookmarkStart w:id="53" w:name="_Toc238045613"/>
      <w:r w:rsidRPr="00137C1E">
        <w:lastRenderedPageBreak/>
        <w:t>4. PERSISTÊNCIA DE DADOS</w:t>
      </w:r>
      <w:bookmarkEnd w:id="52"/>
      <w:bookmarkEnd w:id="53"/>
    </w:p>
    <w:p w14:paraId="115949DF" w14:textId="77777777" w:rsidR="00F904DE" w:rsidRPr="00F904DE" w:rsidRDefault="00F904DE" w:rsidP="00F904DE"/>
    <w:p w14:paraId="2EDF43BD" w14:textId="0003DEA3" w:rsidR="004C21EB" w:rsidRPr="004C21EB" w:rsidRDefault="004C21EB" w:rsidP="004C21EB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Persistência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dados é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processo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armazenar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informações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para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elas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continuem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disponíveis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mesmo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depois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um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seja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fechado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ou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sessão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seja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encerrada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Em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mobile, esses dados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podem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ser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armazenados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localmente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no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dispositivo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ou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servidores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externos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dependendo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necessidades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33D87D40" w14:textId="2F80C485" w:rsidR="004C21EB" w:rsidRPr="004C21EB" w:rsidRDefault="004C21EB" w:rsidP="004C21EB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Ao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criar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negócios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é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possível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ativar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persistência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dados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variáveis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objetos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dados. Com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isso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as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informações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armazenadas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no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servidor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perdidas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entre as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sessões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13771393" w14:textId="79FFE9B9" w:rsidR="004C21EB" w:rsidRPr="004C21EB" w:rsidRDefault="004C21EB" w:rsidP="004C21EB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persistência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ser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configurada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dois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níveis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:</w:t>
      </w:r>
    </w:p>
    <w:p w14:paraId="7C9F69E6" w14:textId="69B649D7" w:rsidR="004C21EB" w:rsidRPr="004C21EB" w:rsidRDefault="004C21EB" w:rsidP="004C21EB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Nível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usuário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: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dados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armazenados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individualmente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para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cada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usuário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dentro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um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Por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exemplo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um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formulário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cadastro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com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vários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campos, as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informações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preenchidas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podem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ser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salvas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Assim, se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usuário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sair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antes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terminar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poderá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continuar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preenchimento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posteriormente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671CB7AB" w14:textId="113BA76F" w:rsidR="004C21EB" w:rsidRPr="004C21EB" w:rsidRDefault="004C21EB" w:rsidP="004C21EB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Nível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: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dados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compartilhados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entre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todos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usuários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Por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exemplo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caixa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comentários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comentários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enviados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podem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ser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armazenados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visualizados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pelos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demais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usuários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6282D39C" w14:textId="3892F723" w:rsidR="004C21EB" w:rsidRPr="004C21EB" w:rsidRDefault="004C21EB" w:rsidP="004C21EB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persistência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dados no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nível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usuário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é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diferente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persistência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no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perfil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usuário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persistência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perfil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é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todos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é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configurada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fora do designer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baixo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código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enquanto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persistência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nível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usuário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é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específica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cada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configurada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dentro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 designer.</w:t>
      </w:r>
    </w:p>
    <w:p w14:paraId="4FFD0374" w14:textId="77777777" w:rsidR="004C21EB" w:rsidRPr="004C21EB" w:rsidRDefault="004C21EB" w:rsidP="004C21EB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A</w:t>
      </w:r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escolha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 forma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armazenamento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depende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finalidade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dos dados.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Informações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precisam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estar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disponíveis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internet,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anotações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podem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ser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armazenadas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localmente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no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dispositivo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Já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dados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precisam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ser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compartilhados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entre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diferentes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dispositivos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ou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usuários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podem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ser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armazenados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servidores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652EFD72" w14:textId="77777777" w:rsidR="004C21EB" w:rsidRDefault="004C21EB" w:rsidP="004C21EB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lastRenderedPageBreak/>
        <w:t xml:space="preserve">Dessa forma,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persistência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dados é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importante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para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manter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informações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configurações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contas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preferências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mensagens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registros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disponíveis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mesmo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após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encerramento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 aplicativo.</w:t>
      </w:r>
    </w:p>
    <w:p w14:paraId="210139CE" w14:textId="14B8766D" w:rsidR="004C21EB" w:rsidRPr="004C21EB" w:rsidRDefault="004C21EB" w:rsidP="00137C1E">
      <w:pPr>
        <w:pStyle w:val="Ttulo2"/>
      </w:pPr>
      <w:bookmarkStart w:id="54" w:name="_Toc238045530"/>
      <w:bookmarkStart w:id="55" w:name="_Toc238045614"/>
      <w:r>
        <w:t>4.1.</w:t>
      </w:r>
      <w:r w:rsidRPr="004C21EB">
        <w:t xml:space="preserve"> </w:t>
      </w:r>
      <w:r w:rsidR="00105F02">
        <w:t xml:space="preserve">Banco </w:t>
      </w:r>
      <w:proofErr w:type="gramStart"/>
      <w:r w:rsidR="00105F02">
        <w:t>local  vs</w:t>
      </w:r>
      <w:proofErr w:type="gramEnd"/>
      <w:r w:rsidR="00105F02">
        <w:t xml:space="preserve"> banco </w:t>
      </w:r>
      <w:proofErr w:type="spellStart"/>
      <w:r w:rsidR="00105F02">
        <w:t>em</w:t>
      </w:r>
      <w:proofErr w:type="spellEnd"/>
      <w:r w:rsidR="00105F02">
        <w:t xml:space="preserve"> </w:t>
      </w:r>
      <w:proofErr w:type="spellStart"/>
      <w:r w:rsidR="00105F02">
        <w:t>nuvem</w:t>
      </w:r>
      <w:bookmarkEnd w:id="54"/>
      <w:bookmarkEnd w:id="55"/>
      <w:proofErr w:type="spellEnd"/>
    </w:p>
    <w:p w14:paraId="471353E6" w14:textId="77777777" w:rsidR="004C21EB" w:rsidRPr="004C21EB" w:rsidRDefault="004C21EB" w:rsidP="004C21EB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14:paraId="02831852" w14:textId="7E38D2D3" w:rsidR="004C21EB" w:rsidRPr="004C21EB" w:rsidRDefault="004C21EB" w:rsidP="004C21EB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A</w:t>
      </w:r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escolha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entre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persistência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dados local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nuvem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depende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necessidades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conectividade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custos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sincronização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projeto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54500D01" w14:textId="64FCDB97" w:rsidR="004C21EB" w:rsidRPr="004C21EB" w:rsidRDefault="004C21EB" w:rsidP="004C21EB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Banco local (ex.: SQLite):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armazena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informações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no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próprio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dispositivo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usuário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garantindo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resposta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rápida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funcionamento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offline,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custos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infraestrutura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Entretanto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armazenamento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é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limitado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pelo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espaço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disponível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no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aparelho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há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sincronização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nativa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entre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diferentes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dispositivos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5C46914D" w14:textId="53812245" w:rsidR="004C21EB" w:rsidRPr="004C21EB" w:rsidRDefault="004C21EB" w:rsidP="004C21EB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Banco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nuvem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tradicional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(ex.: PostgreSQL/MySQL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nuvem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): é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hospedado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servidores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remotos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oferecendo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grande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capacidade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armazenamento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suporte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grandes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volumes</w:t>
      </w:r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de dados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recursos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segurança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Porém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depende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conexão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 xml:space="preserve">com </w:t>
      </w: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a</w:t>
      </w:r>
      <w:proofErr w:type="spellEnd"/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internet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gerar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custos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manutenção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51A11A05" w14:textId="1C0C98EB" w:rsidR="004C21EB" w:rsidRPr="004C21EB" w:rsidRDefault="004C21EB" w:rsidP="004C21EB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Modelo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híbrido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/BaaS (ex.: Firebase):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mantém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dados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sincronizados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tempo real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nuvem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oferece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armazenamento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local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temporário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para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utilização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offline,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sendo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alternativa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intermediária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797B8E83" w14:textId="2C701CE4" w:rsidR="00456F7C" w:rsidRPr="004C21EB" w:rsidRDefault="004C21EB" w:rsidP="004C21EB">
      <w:pPr>
        <w:spacing w:line="360" w:lineRule="auto"/>
        <w:rPr>
          <w:rFonts w:ascii="Arial" w:hAnsi="Arial" w:cs="Arial"/>
          <w:b/>
          <w:color w:val="000000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Assim, o banco local é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mais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adequado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para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individuais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precisam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funcionar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offline;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nuvem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tradicional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atende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sistemas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corporativos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necessitam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maior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capacidade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estrutura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;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soluções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Firebase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úteis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móveis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exigem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sincronização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rápida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entre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usuários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  <w:r w:rsidR="00000000" w:rsidRPr="004C21EB">
        <w:rPr>
          <w:rFonts w:ascii="Arial" w:hAnsi="Arial" w:cs="Arial"/>
          <w:b/>
          <w:color w:val="000000"/>
          <w:sz w:val="24"/>
          <w:szCs w:val="24"/>
        </w:rPr>
        <w:br w:type="page"/>
      </w:r>
    </w:p>
    <w:p w14:paraId="1417309A" w14:textId="77777777" w:rsidR="00456F7C" w:rsidRDefault="00000000" w:rsidP="004C21EB">
      <w:pPr>
        <w:pStyle w:val="Ttulo1"/>
        <w:spacing w:line="360" w:lineRule="auto"/>
        <w:rPr>
          <w:rFonts w:cs="Arial"/>
          <w:szCs w:val="24"/>
        </w:rPr>
      </w:pPr>
      <w:bookmarkStart w:id="56" w:name="_Toc238045531"/>
      <w:bookmarkStart w:id="57" w:name="_Toc238045615"/>
      <w:r w:rsidRPr="004C21EB">
        <w:rPr>
          <w:rFonts w:cs="Arial"/>
          <w:szCs w:val="24"/>
        </w:rPr>
        <w:lastRenderedPageBreak/>
        <w:t>5</w:t>
      </w:r>
      <w:r w:rsidRPr="004C21EB">
        <w:rPr>
          <w:rFonts w:cs="Arial"/>
          <w:szCs w:val="24"/>
          <w:lang w:val="pt-BR"/>
        </w:rPr>
        <w:t>.</w:t>
      </w:r>
      <w:r w:rsidRPr="004C21EB">
        <w:rPr>
          <w:rFonts w:cs="Arial"/>
          <w:szCs w:val="24"/>
        </w:rPr>
        <w:t xml:space="preserve"> BANCO DE DADOS LOCAL E BANCO EM NUVEM</w:t>
      </w:r>
      <w:bookmarkEnd w:id="56"/>
      <w:bookmarkEnd w:id="57"/>
    </w:p>
    <w:p w14:paraId="41DDAAD5" w14:textId="77777777" w:rsidR="00D213F8" w:rsidRPr="00D213F8" w:rsidRDefault="00D213F8" w:rsidP="00D213F8"/>
    <w:p w14:paraId="58B044E8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bancos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dados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utilizados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mobile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podem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ser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divididos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maneira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geral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entre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armazenamento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local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armazenamento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remoto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ou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nuvem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7D5064A0" w14:textId="77777777" w:rsidR="00456F7C" w:rsidRDefault="00000000" w:rsidP="00137C1E">
      <w:pPr>
        <w:pStyle w:val="Ttulo2"/>
      </w:pPr>
      <w:bookmarkStart w:id="58" w:name="_Toc238045532"/>
      <w:bookmarkStart w:id="59" w:name="_Toc238045616"/>
      <w:r w:rsidRPr="004C21EB">
        <w:t>5.1</w:t>
      </w:r>
      <w:r w:rsidRPr="004C21EB">
        <w:rPr>
          <w:lang w:val="pt-BR"/>
        </w:rPr>
        <w:t>.</w:t>
      </w:r>
      <w:r w:rsidRPr="004C21EB">
        <w:t xml:space="preserve"> Banco de dados local</w:t>
      </w:r>
      <w:bookmarkEnd w:id="58"/>
      <w:bookmarkEnd w:id="59"/>
    </w:p>
    <w:p w14:paraId="4B271094" w14:textId="77777777" w:rsidR="00D213F8" w:rsidRPr="00D213F8" w:rsidRDefault="00D213F8" w:rsidP="00D213F8"/>
    <w:p w14:paraId="103140FE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O banco local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fica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armazenado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no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próprio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dispositivo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Um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exemplo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é o SQLite, um banco de dados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leve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ser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utilizado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mobile.</w:t>
      </w:r>
    </w:p>
    <w:p w14:paraId="4C971548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Entre as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principais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vantagens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 banco de dados local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estão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:</w:t>
      </w:r>
      <w:r w:rsidRPr="004C21EB">
        <w:rPr>
          <w:rFonts w:ascii="Arial" w:hAnsi="Arial" w:cs="Arial"/>
          <w:color w:val="000000"/>
          <w:sz w:val="24"/>
          <w:szCs w:val="24"/>
        </w:rPr>
        <w:br/>
        <w:t xml:space="preserve">•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Acesso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rápido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dados;</w:t>
      </w:r>
      <w:r w:rsidRPr="004C21EB">
        <w:rPr>
          <w:rFonts w:ascii="Arial" w:hAnsi="Arial" w:cs="Arial"/>
          <w:color w:val="000000"/>
          <w:sz w:val="24"/>
          <w:szCs w:val="24"/>
        </w:rPr>
        <w:br/>
        <w:t xml:space="preserve">•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Possibilidade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funcionamento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offline;</w:t>
      </w:r>
      <w:r w:rsidRPr="004C21EB">
        <w:rPr>
          <w:rFonts w:ascii="Arial" w:hAnsi="Arial" w:cs="Arial"/>
          <w:color w:val="000000"/>
          <w:sz w:val="24"/>
          <w:szCs w:val="24"/>
        </w:rPr>
        <w:br/>
        <w:t xml:space="preserve">• Menor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dependência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conexão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 xml:space="preserve">com </w:t>
      </w: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a</w:t>
      </w:r>
      <w:proofErr w:type="spellEnd"/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internet;</w:t>
      </w:r>
      <w:r w:rsidRPr="004C21EB">
        <w:rPr>
          <w:rFonts w:ascii="Arial" w:hAnsi="Arial" w:cs="Arial"/>
          <w:color w:val="000000"/>
          <w:sz w:val="24"/>
          <w:szCs w:val="24"/>
        </w:rPr>
        <w:br/>
        <w:t xml:space="preserve">•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Armazenamento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diretamente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no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dispositivo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5B185029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Entretanto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dados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ficam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associados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dispositivo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haver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dificuldades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para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realizar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sincronização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entre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diferentes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aparelhos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6B0F9DCC" w14:textId="58F01424" w:rsidR="00456F7C" w:rsidRDefault="00000000" w:rsidP="00137C1E">
      <w:pPr>
        <w:pStyle w:val="Ttulo2"/>
      </w:pPr>
      <w:bookmarkStart w:id="60" w:name="_Toc238045533"/>
      <w:bookmarkStart w:id="61" w:name="_Toc238045617"/>
      <w:r w:rsidRPr="004C21EB">
        <w:t>5.2</w:t>
      </w:r>
      <w:r w:rsidRPr="004C21EB">
        <w:rPr>
          <w:lang w:val="pt-BR"/>
        </w:rPr>
        <w:t>.</w:t>
      </w:r>
      <w:r w:rsidRPr="004C21EB">
        <w:t xml:space="preserve"> Banco de dados </w:t>
      </w:r>
      <w:proofErr w:type="spellStart"/>
      <w:r w:rsidRPr="004C21EB">
        <w:t>em</w:t>
      </w:r>
      <w:proofErr w:type="spellEnd"/>
      <w:r w:rsidRPr="004C21EB">
        <w:t xml:space="preserve"> </w:t>
      </w:r>
      <w:proofErr w:type="spellStart"/>
      <w:r w:rsidRPr="004C21EB">
        <w:t>nuvem</w:t>
      </w:r>
      <w:bookmarkEnd w:id="60"/>
      <w:bookmarkEnd w:id="61"/>
      <w:proofErr w:type="spellEnd"/>
    </w:p>
    <w:p w14:paraId="5331A05E" w14:textId="77777777" w:rsidR="00D213F8" w:rsidRPr="00D213F8" w:rsidRDefault="00D213F8" w:rsidP="00D213F8"/>
    <w:p w14:paraId="51257ACB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No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armazenamento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nuvem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dados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ficam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servidores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acessíveis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pela internet. Serviços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Firebase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oferecem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recursos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para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armazenamento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sincronização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dados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utilizados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25E495F0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Entre as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principais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vantagens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estão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:</w:t>
      </w:r>
      <w:r w:rsidRPr="004C21EB">
        <w:rPr>
          <w:rFonts w:ascii="Arial" w:hAnsi="Arial" w:cs="Arial"/>
          <w:color w:val="000000"/>
          <w:sz w:val="24"/>
          <w:szCs w:val="24"/>
        </w:rPr>
        <w:br/>
        <w:t xml:space="preserve">•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Sincronização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entre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dispositivos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;</w:t>
      </w:r>
      <w:r w:rsidRPr="004C21EB">
        <w:rPr>
          <w:rFonts w:ascii="Arial" w:hAnsi="Arial" w:cs="Arial"/>
          <w:color w:val="000000"/>
          <w:sz w:val="24"/>
          <w:szCs w:val="24"/>
        </w:rPr>
        <w:br/>
        <w:t xml:space="preserve">•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Possibilidade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acesso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remoto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;</w:t>
      </w:r>
      <w:r w:rsidRPr="004C21EB">
        <w:rPr>
          <w:rFonts w:ascii="Arial" w:hAnsi="Arial" w:cs="Arial"/>
          <w:color w:val="000000"/>
          <w:sz w:val="24"/>
          <w:szCs w:val="24"/>
        </w:rPr>
        <w:br/>
        <w:t xml:space="preserve">•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Facilidade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para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trabalhar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com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múltiplos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usuários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;</w:t>
      </w:r>
      <w:r w:rsidRPr="004C21EB">
        <w:rPr>
          <w:rFonts w:ascii="Arial" w:hAnsi="Arial" w:cs="Arial"/>
          <w:color w:val="000000"/>
          <w:sz w:val="24"/>
          <w:szCs w:val="24"/>
        </w:rPr>
        <w:br/>
        <w:t xml:space="preserve">•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Possibilidade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escalabilidade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4D58EA02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21EB">
        <w:rPr>
          <w:rFonts w:ascii="Arial" w:hAnsi="Arial" w:cs="Arial"/>
          <w:color w:val="000000"/>
          <w:sz w:val="24"/>
          <w:szCs w:val="24"/>
        </w:rPr>
        <w:t xml:space="preserve">Por outro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lado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dependem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exclusivamente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servidores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podem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apresentar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limitações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quando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usuário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está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internet. Por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isso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muitos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utilizam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combinação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entre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armazenamento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local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armazenamento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nuvem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6716360D" w14:textId="77777777" w:rsidR="00456F7C" w:rsidRPr="004C21EB" w:rsidRDefault="00000000" w:rsidP="004C21EB">
      <w:pPr>
        <w:spacing w:line="360" w:lineRule="auto"/>
        <w:rPr>
          <w:rFonts w:ascii="Arial" w:hAnsi="Arial" w:cs="Arial"/>
          <w:b/>
          <w:color w:val="000000"/>
          <w:sz w:val="24"/>
          <w:szCs w:val="24"/>
        </w:rPr>
      </w:pPr>
      <w:r w:rsidRPr="004C21EB">
        <w:rPr>
          <w:rFonts w:ascii="Arial" w:hAnsi="Arial" w:cs="Arial"/>
          <w:b/>
          <w:color w:val="000000"/>
          <w:sz w:val="24"/>
          <w:szCs w:val="24"/>
        </w:rPr>
        <w:br w:type="page"/>
      </w:r>
    </w:p>
    <w:p w14:paraId="38B40017" w14:textId="5CEFFCB4" w:rsidR="0067245B" w:rsidRDefault="00000000" w:rsidP="0067245B">
      <w:pPr>
        <w:pStyle w:val="Ttulo1"/>
        <w:spacing w:line="360" w:lineRule="auto"/>
        <w:rPr>
          <w:rFonts w:cs="Arial"/>
          <w:szCs w:val="24"/>
        </w:rPr>
      </w:pPr>
      <w:bookmarkStart w:id="62" w:name="_Toc238045534"/>
      <w:bookmarkStart w:id="63" w:name="_Toc238045618"/>
      <w:r w:rsidRPr="004C21EB">
        <w:rPr>
          <w:rFonts w:cs="Arial"/>
          <w:szCs w:val="24"/>
        </w:rPr>
        <w:lastRenderedPageBreak/>
        <w:t>6</w:t>
      </w:r>
      <w:r w:rsidRPr="004C21EB">
        <w:rPr>
          <w:rFonts w:cs="Arial"/>
          <w:szCs w:val="24"/>
          <w:lang w:val="pt-BR"/>
        </w:rPr>
        <w:t>.</w:t>
      </w:r>
      <w:r w:rsidRPr="004C21EB">
        <w:rPr>
          <w:rFonts w:cs="Arial"/>
          <w:szCs w:val="24"/>
        </w:rPr>
        <w:t xml:space="preserve"> </w:t>
      </w:r>
      <w:r w:rsidR="0067245B">
        <w:rPr>
          <w:rFonts w:cs="Arial"/>
          <w:szCs w:val="24"/>
        </w:rPr>
        <w:t>IMPORTÂNCIA DE UMA BOA ARQUITETURA</w:t>
      </w:r>
      <w:bookmarkEnd w:id="62"/>
      <w:bookmarkEnd w:id="63"/>
    </w:p>
    <w:p w14:paraId="4C0D266B" w14:textId="77777777" w:rsidR="0067245B" w:rsidRPr="0067245B" w:rsidRDefault="0067245B" w:rsidP="0067245B"/>
    <w:p w14:paraId="5D490908" w14:textId="77D67092" w:rsidR="00137C1E" w:rsidRPr="0067245B" w:rsidRDefault="0067245B" w:rsidP="0067245B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67245B">
        <w:rPr>
          <w:rFonts w:ascii="Arial" w:hAnsi="Arial" w:cs="Arial"/>
          <w:color w:val="000000"/>
          <w:sz w:val="24"/>
          <w:szCs w:val="24"/>
        </w:rPr>
        <w:tab/>
        <w:t xml:space="preserve">Uma boa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arquitetura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é um dos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principais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fatores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para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garantir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escalabilidade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desempenho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manutenção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evolução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aplicação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mobile. Ela define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como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os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componentes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do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aplicativo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são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organizados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como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os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dados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circulam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como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as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diferentes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partes do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sistema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se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comunicam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>.</w:t>
      </w:r>
    </w:p>
    <w:p w14:paraId="1DA09C9F" w14:textId="10E94813" w:rsidR="0067245B" w:rsidRPr="0067245B" w:rsidRDefault="00607460" w:rsidP="00137C1E">
      <w:pPr>
        <w:pStyle w:val="Ttulo2"/>
      </w:pPr>
      <w:bookmarkStart w:id="64" w:name="_Toc238045535"/>
      <w:bookmarkStart w:id="65" w:name="_Toc238045619"/>
      <w:r>
        <w:t>6</w:t>
      </w:r>
      <w:r w:rsidR="0067245B" w:rsidRPr="0067245B">
        <w:t xml:space="preserve">.1. </w:t>
      </w:r>
      <w:proofErr w:type="spellStart"/>
      <w:r w:rsidR="00105F02">
        <w:t>Importância</w:t>
      </w:r>
      <w:proofErr w:type="spellEnd"/>
      <w:r w:rsidR="00105F02">
        <w:t xml:space="preserve"> para </w:t>
      </w:r>
      <w:proofErr w:type="gramStart"/>
      <w:r w:rsidR="00105F02">
        <w:t>a</w:t>
      </w:r>
      <w:proofErr w:type="gramEnd"/>
      <w:r w:rsidR="00105F02">
        <w:t xml:space="preserve"> </w:t>
      </w:r>
      <w:proofErr w:type="spellStart"/>
      <w:r w:rsidR="00105F02">
        <w:t>escalabilidade</w:t>
      </w:r>
      <w:bookmarkEnd w:id="64"/>
      <w:bookmarkEnd w:id="65"/>
      <w:proofErr w:type="spellEnd"/>
    </w:p>
    <w:p w14:paraId="35A53EED" w14:textId="77777777" w:rsidR="0067245B" w:rsidRPr="0067245B" w:rsidRDefault="0067245B" w:rsidP="0067245B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14:paraId="1F6BE8A9" w14:textId="77777777" w:rsidR="0067245B" w:rsidRPr="0067245B" w:rsidRDefault="0067245B" w:rsidP="0067245B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67245B">
        <w:rPr>
          <w:rFonts w:ascii="Arial" w:hAnsi="Arial" w:cs="Arial"/>
          <w:color w:val="000000"/>
          <w:sz w:val="24"/>
          <w:szCs w:val="24"/>
        </w:rPr>
        <w:tab/>
        <w:t xml:space="preserve">À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medida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um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aplicativo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cresce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aumentam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também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quantidade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funcionalidades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usuários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, dados e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desenvolvedores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envolvidos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no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projeto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. Uma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arquitetura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bem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estruturada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permite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dividir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sistema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componentes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ou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camadas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com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responsabilidades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bem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definidas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.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Isso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reduz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acoplamento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facilita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67245B">
        <w:rPr>
          <w:rFonts w:ascii="Arial" w:hAnsi="Arial" w:cs="Arial"/>
          <w:color w:val="000000"/>
          <w:sz w:val="24"/>
          <w:szCs w:val="24"/>
        </w:rPr>
        <w:t>a</w:t>
      </w:r>
      <w:proofErr w:type="gram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inclusão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novas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funcionalidades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sem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comprometer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as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existentes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>.</w:t>
      </w:r>
    </w:p>
    <w:p w14:paraId="7127A7AD" w14:textId="19589EF2" w:rsidR="00137C1E" w:rsidRPr="0067245B" w:rsidRDefault="0067245B" w:rsidP="0067245B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67245B">
        <w:rPr>
          <w:rFonts w:ascii="Arial" w:hAnsi="Arial" w:cs="Arial"/>
          <w:color w:val="000000"/>
          <w:sz w:val="24"/>
          <w:szCs w:val="24"/>
        </w:rPr>
        <w:t xml:space="preserve">O Android Developers,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por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exemplo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destaca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arquitetura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adequada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contribui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para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criar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aplicativos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robustos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testáveis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fáceis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manter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além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oferecer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práticas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para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o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projeto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possa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evoluir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conforme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suas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necessidades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>.</w:t>
      </w:r>
    </w:p>
    <w:p w14:paraId="6121B5DF" w14:textId="2362D363" w:rsidR="0067245B" w:rsidRDefault="00607460" w:rsidP="00137C1E">
      <w:pPr>
        <w:pStyle w:val="Ttulo2"/>
      </w:pPr>
      <w:bookmarkStart w:id="66" w:name="_Toc238045536"/>
      <w:bookmarkStart w:id="67" w:name="_Toc238045620"/>
      <w:r>
        <w:t>6</w:t>
      </w:r>
      <w:r w:rsidR="0067245B" w:rsidRPr="0067245B">
        <w:t xml:space="preserve">.2. </w:t>
      </w:r>
      <w:proofErr w:type="spellStart"/>
      <w:proofErr w:type="gramStart"/>
      <w:r w:rsidR="00105F02">
        <w:t>Importância</w:t>
      </w:r>
      <w:proofErr w:type="spellEnd"/>
      <w:r w:rsidR="00105F02">
        <w:t xml:space="preserve">  para</w:t>
      </w:r>
      <w:proofErr w:type="gramEnd"/>
      <w:r w:rsidR="00105F02">
        <w:t xml:space="preserve"> o </w:t>
      </w:r>
      <w:proofErr w:type="spellStart"/>
      <w:r w:rsidR="00105F02">
        <w:t>desempenho</w:t>
      </w:r>
      <w:bookmarkEnd w:id="66"/>
      <w:bookmarkEnd w:id="67"/>
      <w:proofErr w:type="spellEnd"/>
    </w:p>
    <w:p w14:paraId="562A9B1D" w14:textId="77777777" w:rsidR="00607460" w:rsidRPr="00607460" w:rsidRDefault="00607460" w:rsidP="00607460"/>
    <w:p w14:paraId="47B3F5E2" w14:textId="77777777" w:rsidR="0067245B" w:rsidRPr="0067245B" w:rsidRDefault="0067245B" w:rsidP="0067245B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67245B">
        <w:rPr>
          <w:rFonts w:ascii="Arial" w:hAnsi="Arial" w:cs="Arial"/>
          <w:color w:val="000000"/>
          <w:sz w:val="24"/>
          <w:szCs w:val="24"/>
        </w:rPr>
        <w:tab/>
      </w:r>
      <w:proofErr w:type="gramStart"/>
      <w:r w:rsidRPr="0067245B">
        <w:rPr>
          <w:rFonts w:ascii="Arial" w:hAnsi="Arial" w:cs="Arial"/>
          <w:color w:val="000000"/>
          <w:sz w:val="24"/>
          <w:szCs w:val="24"/>
        </w:rPr>
        <w:t>A</w:t>
      </w:r>
      <w:proofErr w:type="gram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arquitetura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também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influencia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diretamente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desempenho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de um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aplicativo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mobile. Uma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estrutura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inadequada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pode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fazer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com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operações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pesadas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sejam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executadas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na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interface,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provocar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processamento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desnecessário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aumentar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consumo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memória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bateria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ou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causar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travamentos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atrasos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na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interação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>.</w:t>
      </w:r>
    </w:p>
    <w:p w14:paraId="5E1F0A67" w14:textId="5DECB14C" w:rsidR="00456F7C" w:rsidRPr="004C21EB" w:rsidRDefault="0067245B" w:rsidP="0067245B">
      <w:pPr>
        <w:spacing w:line="360" w:lineRule="auto"/>
        <w:rPr>
          <w:rFonts w:ascii="Arial" w:hAnsi="Arial" w:cs="Arial"/>
          <w:b/>
          <w:color w:val="000000"/>
          <w:sz w:val="24"/>
          <w:szCs w:val="24"/>
        </w:rPr>
      </w:pPr>
      <w:r w:rsidRPr="0067245B">
        <w:rPr>
          <w:rFonts w:ascii="Arial" w:hAnsi="Arial" w:cs="Arial"/>
          <w:color w:val="000000"/>
          <w:sz w:val="24"/>
          <w:szCs w:val="24"/>
        </w:rPr>
        <w:t xml:space="preserve">No Flutter,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por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exemplo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, a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documentação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recomenda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evitar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operações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custosas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durante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construção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da interface e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realizar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processamento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pesado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de forma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assíncrona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. Para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experiência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fluida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a 60 Hz, o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aplicativo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precisa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trabalhar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com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aproximadamente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16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ms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por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frame;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dispositivos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de 120 Hz, esse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intervalo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cai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para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cerca</w:t>
      </w:r>
      <w:proofErr w:type="spellEnd"/>
      <w:r w:rsidRPr="0067245B">
        <w:rPr>
          <w:rFonts w:ascii="Arial" w:hAnsi="Arial" w:cs="Arial"/>
          <w:color w:val="000000"/>
          <w:sz w:val="24"/>
          <w:szCs w:val="24"/>
        </w:rPr>
        <w:t xml:space="preserve"> de 8 </w:t>
      </w:r>
      <w:proofErr w:type="spellStart"/>
      <w:r w:rsidRPr="0067245B">
        <w:rPr>
          <w:rFonts w:ascii="Arial" w:hAnsi="Arial" w:cs="Arial"/>
          <w:color w:val="000000"/>
          <w:sz w:val="24"/>
          <w:szCs w:val="24"/>
        </w:rPr>
        <w:t>ms.</w:t>
      </w:r>
      <w:proofErr w:type="spellEnd"/>
      <w:r w:rsidR="00000000" w:rsidRPr="004C21EB">
        <w:rPr>
          <w:rFonts w:ascii="Arial" w:hAnsi="Arial" w:cs="Arial"/>
          <w:b/>
          <w:color w:val="000000"/>
          <w:sz w:val="24"/>
          <w:szCs w:val="24"/>
        </w:rPr>
        <w:br w:type="page"/>
      </w:r>
    </w:p>
    <w:p w14:paraId="67DEEA35" w14:textId="77777777" w:rsidR="00456F7C" w:rsidRPr="004C21EB" w:rsidRDefault="00000000" w:rsidP="004C21EB">
      <w:pPr>
        <w:pStyle w:val="Ttulo1"/>
        <w:spacing w:line="360" w:lineRule="auto"/>
        <w:jc w:val="center"/>
        <w:rPr>
          <w:rFonts w:cs="Arial"/>
          <w:szCs w:val="24"/>
        </w:rPr>
      </w:pPr>
      <w:bookmarkStart w:id="68" w:name="_Toc238045537"/>
      <w:bookmarkStart w:id="69" w:name="_Toc238045621"/>
      <w:r w:rsidRPr="004C21EB">
        <w:rPr>
          <w:rFonts w:cs="Arial"/>
          <w:szCs w:val="24"/>
        </w:rPr>
        <w:lastRenderedPageBreak/>
        <w:t>CONCLUSÃO</w:t>
      </w:r>
      <w:bookmarkEnd w:id="68"/>
      <w:bookmarkEnd w:id="69"/>
    </w:p>
    <w:p w14:paraId="6DCBD675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A</w:t>
      </w:r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arquitetura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sistemas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é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parte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fundamental do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desenvolvimento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mobile. Durante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trabalho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foram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apresentados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conceitos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relacionados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à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organização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sistemas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modelo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cliente-servidor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às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APIs REST,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Web Services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formatos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JSON e XML.</w:t>
      </w:r>
    </w:p>
    <w:p w14:paraId="3FEF333A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Também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foi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apresentada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a</w:t>
      </w:r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importância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persistência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dados,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comparando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bancos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dados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locais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bancos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armazenados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nuvem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Por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fim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foi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possível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compreender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a</w:t>
      </w:r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importância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escalabilidade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do</w:t>
      </w:r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desempenho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para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precisam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atender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uma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quantidade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crescente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usuários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568D0120" w14:textId="77777777" w:rsidR="00456F7C" w:rsidRPr="004C21EB" w:rsidRDefault="00000000" w:rsidP="004C21E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Portanto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desenvolver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um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mobile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significa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apenas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criar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telas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funcionalidades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É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necessário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planejar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toda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4C21EB">
        <w:rPr>
          <w:rFonts w:ascii="Arial" w:hAnsi="Arial" w:cs="Arial"/>
          <w:color w:val="000000"/>
          <w:sz w:val="24"/>
          <w:szCs w:val="24"/>
        </w:rPr>
        <w:t>a</w:t>
      </w:r>
      <w:proofErr w:type="gram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estrutura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responsável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pela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comunicação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processamento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armazenamento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das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informações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. Uma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arquitetura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bem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planejada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torna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aplicativo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mais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organizado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facilita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sua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manutenção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permite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que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ele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seja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adaptado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e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ampliado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conforme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as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necessidades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 xml:space="preserve"> dos </w:t>
      </w:r>
      <w:proofErr w:type="spellStart"/>
      <w:r w:rsidRPr="004C21EB">
        <w:rPr>
          <w:rFonts w:ascii="Arial" w:hAnsi="Arial" w:cs="Arial"/>
          <w:color w:val="000000"/>
          <w:sz w:val="24"/>
          <w:szCs w:val="24"/>
        </w:rPr>
        <w:t>usuários</w:t>
      </w:r>
      <w:proofErr w:type="spellEnd"/>
      <w:r w:rsidRPr="004C21EB">
        <w:rPr>
          <w:rFonts w:ascii="Arial" w:hAnsi="Arial" w:cs="Arial"/>
          <w:color w:val="000000"/>
          <w:sz w:val="24"/>
          <w:szCs w:val="24"/>
        </w:rPr>
        <w:t>.</w:t>
      </w:r>
    </w:p>
    <w:p w14:paraId="7A710648" w14:textId="77777777" w:rsidR="00456F7C" w:rsidRPr="004C21EB" w:rsidRDefault="00000000" w:rsidP="004C21EB">
      <w:pPr>
        <w:spacing w:line="360" w:lineRule="auto"/>
        <w:rPr>
          <w:rFonts w:ascii="Arial" w:hAnsi="Arial" w:cs="Arial"/>
          <w:b/>
          <w:color w:val="000000"/>
          <w:sz w:val="24"/>
          <w:szCs w:val="24"/>
        </w:rPr>
      </w:pPr>
      <w:r w:rsidRPr="004C21EB">
        <w:rPr>
          <w:rFonts w:ascii="Arial" w:hAnsi="Arial" w:cs="Arial"/>
          <w:b/>
          <w:color w:val="000000"/>
          <w:sz w:val="24"/>
          <w:szCs w:val="24"/>
        </w:rPr>
        <w:br w:type="page"/>
      </w:r>
    </w:p>
    <w:p w14:paraId="5D0AFA4E" w14:textId="77777777" w:rsidR="00456F7C" w:rsidRPr="004C21EB" w:rsidRDefault="00000000" w:rsidP="004C21EB">
      <w:pPr>
        <w:pStyle w:val="Ttulo1"/>
        <w:spacing w:line="360" w:lineRule="auto"/>
        <w:jc w:val="center"/>
        <w:rPr>
          <w:rFonts w:cs="Arial"/>
          <w:szCs w:val="24"/>
        </w:rPr>
      </w:pPr>
      <w:bookmarkStart w:id="70" w:name="_Toc238045538"/>
      <w:bookmarkStart w:id="71" w:name="_Toc238045622"/>
      <w:r w:rsidRPr="004C21EB">
        <w:rPr>
          <w:rFonts w:cs="Arial"/>
          <w:szCs w:val="24"/>
        </w:rPr>
        <w:lastRenderedPageBreak/>
        <w:t>REFERÊNCIAS</w:t>
      </w:r>
      <w:bookmarkEnd w:id="70"/>
      <w:bookmarkEnd w:id="71"/>
    </w:p>
    <w:p w14:paraId="74AB7079" w14:textId="77777777" w:rsidR="004C21EB" w:rsidRPr="004C21EB" w:rsidRDefault="004C21EB" w:rsidP="004C21EB">
      <w:pPr>
        <w:spacing w:line="360" w:lineRule="auto"/>
        <w:rPr>
          <w:rFonts w:ascii="Arial" w:hAnsi="Arial" w:cs="Arial"/>
          <w:sz w:val="24"/>
          <w:szCs w:val="24"/>
        </w:rPr>
      </w:pPr>
    </w:p>
    <w:p w14:paraId="586268CD" w14:textId="194E751F" w:rsidR="00BB2D92" w:rsidRPr="00BB2D92" w:rsidRDefault="00BB2D92" w:rsidP="00BB2D92">
      <w:pPr>
        <w:spacing w:after="120" w:line="240" w:lineRule="auto"/>
        <w:rPr>
          <w:rFonts w:ascii="Arial" w:hAnsi="Arial" w:cs="Arial"/>
          <w:sz w:val="24"/>
          <w:szCs w:val="24"/>
          <w:lang w:val="pt-BR"/>
        </w:rPr>
      </w:pPr>
      <w:r w:rsidRPr="00BB2D92">
        <w:rPr>
          <w:rFonts w:ascii="Arial" w:hAnsi="Arial" w:cs="Arial"/>
          <w:sz w:val="24"/>
          <w:szCs w:val="24"/>
          <w:lang w:val="pt-BR"/>
        </w:rPr>
        <w:t xml:space="preserve">ANDROID DEVELOPER. Guia para a arquitetura do app. Android </w:t>
      </w:r>
      <w:proofErr w:type="spellStart"/>
      <w:r w:rsidRPr="00BB2D92">
        <w:rPr>
          <w:rFonts w:ascii="Arial" w:hAnsi="Arial" w:cs="Arial"/>
          <w:sz w:val="24"/>
          <w:szCs w:val="24"/>
          <w:lang w:val="pt-BR"/>
        </w:rPr>
        <w:t>Developers</w:t>
      </w:r>
      <w:proofErr w:type="spellEnd"/>
      <w:r w:rsidRPr="00BB2D92">
        <w:rPr>
          <w:rFonts w:ascii="Arial" w:hAnsi="Arial" w:cs="Arial"/>
          <w:sz w:val="24"/>
          <w:szCs w:val="24"/>
          <w:lang w:val="pt-BR"/>
        </w:rPr>
        <w:t>, 2024. Disponível em: https://developer.android.com/topic/architecture?hl=pt-br. Acesso em: 12 ago. 2026.</w:t>
      </w:r>
    </w:p>
    <w:p w14:paraId="7F7D924B" w14:textId="77777777" w:rsidR="00BB2D92" w:rsidRPr="00BB2D92" w:rsidRDefault="00BB2D92" w:rsidP="00BB2D92">
      <w:pPr>
        <w:spacing w:after="120" w:line="240" w:lineRule="auto"/>
        <w:rPr>
          <w:rFonts w:ascii="Arial" w:hAnsi="Arial" w:cs="Arial"/>
          <w:sz w:val="24"/>
          <w:szCs w:val="24"/>
          <w:lang w:val="pt-BR"/>
        </w:rPr>
      </w:pPr>
    </w:p>
    <w:p w14:paraId="525B627A" w14:textId="3458F9A5" w:rsidR="00BB2D92" w:rsidRPr="00BB2D92" w:rsidRDefault="00BB2D92" w:rsidP="00BB2D92">
      <w:pPr>
        <w:spacing w:after="120" w:line="240" w:lineRule="auto"/>
        <w:rPr>
          <w:rFonts w:ascii="Arial" w:hAnsi="Arial" w:cs="Arial"/>
          <w:sz w:val="24"/>
          <w:szCs w:val="24"/>
          <w:lang w:val="pt-BR"/>
        </w:rPr>
      </w:pPr>
      <w:r w:rsidRPr="00BB2D92">
        <w:rPr>
          <w:rFonts w:ascii="Arial" w:hAnsi="Arial" w:cs="Arial"/>
          <w:sz w:val="24"/>
          <w:szCs w:val="24"/>
          <w:lang w:val="pt-BR"/>
        </w:rPr>
        <w:t xml:space="preserve">BITHOWL. Mobile </w:t>
      </w:r>
      <w:proofErr w:type="spellStart"/>
      <w:r w:rsidRPr="00BB2D92">
        <w:rPr>
          <w:rFonts w:ascii="Arial" w:hAnsi="Arial" w:cs="Arial"/>
          <w:sz w:val="24"/>
          <w:szCs w:val="24"/>
          <w:lang w:val="pt-BR"/>
        </w:rPr>
        <w:t>architecture</w:t>
      </w:r>
      <w:proofErr w:type="spellEnd"/>
      <w:r w:rsidRPr="00BB2D92">
        <w:rPr>
          <w:rFonts w:ascii="Arial" w:hAnsi="Arial" w:cs="Arial"/>
          <w:sz w:val="24"/>
          <w:szCs w:val="24"/>
          <w:lang w:val="pt-BR"/>
        </w:rPr>
        <w:t xml:space="preserve">: a </w:t>
      </w:r>
      <w:proofErr w:type="spellStart"/>
      <w:r w:rsidRPr="00BB2D92">
        <w:rPr>
          <w:rFonts w:ascii="Arial" w:hAnsi="Arial" w:cs="Arial"/>
          <w:sz w:val="24"/>
          <w:szCs w:val="24"/>
          <w:lang w:val="pt-BR"/>
        </w:rPr>
        <w:t>comprehensive</w:t>
      </w:r>
      <w:proofErr w:type="spellEnd"/>
      <w:r w:rsidRPr="00BB2D92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BB2D92">
        <w:rPr>
          <w:rFonts w:ascii="Arial" w:hAnsi="Arial" w:cs="Arial"/>
          <w:sz w:val="24"/>
          <w:szCs w:val="24"/>
          <w:lang w:val="pt-BR"/>
        </w:rPr>
        <w:t>guide</w:t>
      </w:r>
      <w:proofErr w:type="spellEnd"/>
      <w:r w:rsidRPr="00BB2D92">
        <w:rPr>
          <w:rFonts w:ascii="Arial" w:hAnsi="Arial" w:cs="Arial"/>
          <w:sz w:val="24"/>
          <w:szCs w:val="24"/>
          <w:lang w:val="pt-BR"/>
        </w:rPr>
        <w:t xml:space="preserve">. </w:t>
      </w:r>
      <w:proofErr w:type="spellStart"/>
      <w:r w:rsidRPr="00BB2D92">
        <w:rPr>
          <w:rFonts w:ascii="Arial" w:hAnsi="Arial" w:cs="Arial"/>
          <w:sz w:val="24"/>
          <w:szCs w:val="24"/>
          <w:lang w:val="pt-BR"/>
        </w:rPr>
        <w:t>Medium</w:t>
      </w:r>
      <w:proofErr w:type="spellEnd"/>
      <w:r w:rsidRPr="00BB2D92">
        <w:rPr>
          <w:rFonts w:ascii="Arial" w:hAnsi="Arial" w:cs="Arial"/>
          <w:sz w:val="24"/>
          <w:szCs w:val="24"/>
          <w:lang w:val="pt-BR"/>
        </w:rPr>
        <w:t>, 2023. Disponível em: https://medium.com/@bithowl/mobile-architecture-a-comprehensive-guide-1449c7184ee1. Acesso em: 12 ago. 2026.</w:t>
      </w:r>
    </w:p>
    <w:p w14:paraId="145B6B53" w14:textId="77777777" w:rsidR="00BB2D92" w:rsidRPr="00BB2D92" w:rsidRDefault="00BB2D92" w:rsidP="00BB2D92">
      <w:pPr>
        <w:spacing w:after="120" w:line="240" w:lineRule="auto"/>
        <w:rPr>
          <w:rFonts w:ascii="Arial" w:hAnsi="Arial" w:cs="Arial"/>
          <w:sz w:val="24"/>
          <w:szCs w:val="24"/>
          <w:lang w:val="pt-BR"/>
        </w:rPr>
      </w:pPr>
    </w:p>
    <w:p w14:paraId="16DDD2A4" w14:textId="138A0677" w:rsidR="00BB2D92" w:rsidRPr="00BB2D92" w:rsidRDefault="00BB2D92" w:rsidP="00BB2D92">
      <w:pPr>
        <w:spacing w:after="120" w:line="240" w:lineRule="auto"/>
        <w:rPr>
          <w:rFonts w:ascii="Arial" w:hAnsi="Arial" w:cs="Arial"/>
          <w:sz w:val="24"/>
          <w:szCs w:val="24"/>
          <w:lang w:val="pt-BR"/>
        </w:rPr>
      </w:pPr>
      <w:r w:rsidRPr="00BB2D92">
        <w:rPr>
          <w:rFonts w:ascii="Arial" w:hAnsi="Arial" w:cs="Arial"/>
          <w:sz w:val="24"/>
          <w:szCs w:val="24"/>
          <w:lang w:val="pt-BR"/>
        </w:rPr>
        <w:t xml:space="preserve">ECMA INTERNATIONAL. ECMA-404: The JSON Data </w:t>
      </w:r>
      <w:proofErr w:type="spellStart"/>
      <w:r w:rsidRPr="00BB2D92">
        <w:rPr>
          <w:rFonts w:ascii="Arial" w:hAnsi="Arial" w:cs="Arial"/>
          <w:sz w:val="24"/>
          <w:szCs w:val="24"/>
          <w:lang w:val="pt-BR"/>
        </w:rPr>
        <w:t>Interchange</w:t>
      </w:r>
      <w:proofErr w:type="spellEnd"/>
      <w:r w:rsidRPr="00BB2D92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BB2D92">
        <w:rPr>
          <w:rFonts w:ascii="Arial" w:hAnsi="Arial" w:cs="Arial"/>
          <w:sz w:val="24"/>
          <w:szCs w:val="24"/>
          <w:lang w:val="pt-BR"/>
        </w:rPr>
        <w:t>Syntax</w:t>
      </w:r>
      <w:proofErr w:type="spellEnd"/>
      <w:r w:rsidRPr="00BB2D92">
        <w:rPr>
          <w:rFonts w:ascii="Arial" w:hAnsi="Arial" w:cs="Arial"/>
          <w:sz w:val="24"/>
          <w:szCs w:val="24"/>
          <w:lang w:val="pt-BR"/>
        </w:rPr>
        <w:t xml:space="preserve">. [S. l.]: </w:t>
      </w:r>
      <w:proofErr w:type="spellStart"/>
      <w:r w:rsidRPr="00BB2D92">
        <w:rPr>
          <w:rFonts w:ascii="Arial" w:hAnsi="Arial" w:cs="Arial"/>
          <w:sz w:val="24"/>
          <w:szCs w:val="24"/>
          <w:lang w:val="pt-BR"/>
        </w:rPr>
        <w:t>Ecma</w:t>
      </w:r>
      <w:proofErr w:type="spellEnd"/>
      <w:r w:rsidRPr="00BB2D92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BB2D92">
        <w:rPr>
          <w:rFonts w:ascii="Arial" w:hAnsi="Arial" w:cs="Arial"/>
          <w:sz w:val="24"/>
          <w:szCs w:val="24"/>
          <w:lang w:val="pt-BR"/>
        </w:rPr>
        <w:t>International</w:t>
      </w:r>
      <w:proofErr w:type="spellEnd"/>
      <w:r w:rsidRPr="00BB2D92">
        <w:rPr>
          <w:rFonts w:ascii="Arial" w:hAnsi="Arial" w:cs="Arial"/>
          <w:sz w:val="24"/>
          <w:szCs w:val="24"/>
          <w:lang w:val="pt-BR"/>
        </w:rPr>
        <w:t>, [s. d.]. Disponível em: https://ecma-international.org/publications-and-standards/standards/ecma-404/. Acesso em: 18 ago. 2026.</w:t>
      </w:r>
    </w:p>
    <w:p w14:paraId="6A7166D7" w14:textId="77777777" w:rsidR="00BB2D92" w:rsidRPr="00BB2D92" w:rsidRDefault="00BB2D92" w:rsidP="00BB2D92">
      <w:pPr>
        <w:spacing w:after="120" w:line="240" w:lineRule="auto"/>
        <w:rPr>
          <w:rFonts w:ascii="Arial" w:hAnsi="Arial" w:cs="Arial"/>
          <w:sz w:val="24"/>
          <w:szCs w:val="24"/>
          <w:lang w:val="pt-BR"/>
        </w:rPr>
      </w:pPr>
    </w:p>
    <w:p w14:paraId="56E69BC4" w14:textId="27A6BF00" w:rsidR="00BB2D92" w:rsidRPr="00BB2D92" w:rsidRDefault="00BB2D92" w:rsidP="00BB2D92">
      <w:pPr>
        <w:spacing w:after="120" w:line="240" w:lineRule="auto"/>
        <w:rPr>
          <w:rFonts w:ascii="Arial" w:hAnsi="Arial" w:cs="Arial"/>
          <w:sz w:val="24"/>
          <w:szCs w:val="24"/>
          <w:lang w:val="pt-BR"/>
        </w:rPr>
      </w:pPr>
      <w:r w:rsidRPr="00BB2D92">
        <w:rPr>
          <w:rFonts w:ascii="Arial" w:hAnsi="Arial" w:cs="Arial"/>
          <w:sz w:val="24"/>
          <w:szCs w:val="24"/>
          <w:lang w:val="pt-BR"/>
        </w:rPr>
        <w:t xml:space="preserve">FIELDING, Roy Thomas. </w:t>
      </w:r>
      <w:proofErr w:type="spellStart"/>
      <w:r w:rsidRPr="00BB2D92">
        <w:rPr>
          <w:rFonts w:ascii="Arial" w:hAnsi="Arial" w:cs="Arial"/>
          <w:sz w:val="24"/>
          <w:szCs w:val="24"/>
          <w:lang w:val="pt-BR"/>
        </w:rPr>
        <w:t>Representational</w:t>
      </w:r>
      <w:proofErr w:type="spellEnd"/>
      <w:r w:rsidRPr="00BB2D92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BB2D92">
        <w:rPr>
          <w:rFonts w:ascii="Arial" w:hAnsi="Arial" w:cs="Arial"/>
          <w:sz w:val="24"/>
          <w:szCs w:val="24"/>
          <w:lang w:val="pt-BR"/>
        </w:rPr>
        <w:t>State</w:t>
      </w:r>
      <w:proofErr w:type="spellEnd"/>
      <w:r w:rsidRPr="00BB2D92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BB2D92">
        <w:rPr>
          <w:rFonts w:ascii="Arial" w:hAnsi="Arial" w:cs="Arial"/>
          <w:sz w:val="24"/>
          <w:szCs w:val="24"/>
          <w:lang w:val="pt-BR"/>
        </w:rPr>
        <w:t>Transfer</w:t>
      </w:r>
      <w:proofErr w:type="spellEnd"/>
      <w:r w:rsidRPr="00BB2D92">
        <w:rPr>
          <w:rFonts w:ascii="Arial" w:hAnsi="Arial" w:cs="Arial"/>
          <w:sz w:val="24"/>
          <w:szCs w:val="24"/>
          <w:lang w:val="pt-BR"/>
        </w:rPr>
        <w:t xml:space="preserve"> (REST). In: FIELDING, Roy Thomas. </w:t>
      </w:r>
      <w:proofErr w:type="spellStart"/>
      <w:r w:rsidRPr="00BB2D92">
        <w:rPr>
          <w:rFonts w:ascii="Arial" w:hAnsi="Arial" w:cs="Arial"/>
          <w:i/>
          <w:iCs/>
          <w:sz w:val="24"/>
          <w:szCs w:val="24"/>
          <w:lang w:val="pt-BR"/>
        </w:rPr>
        <w:t>Architectural</w:t>
      </w:r>
      <w:proofErr w:type="spellEnd"/>
      <w:r w:rsidRPr="00BB2D92">
        <w:rPr>
          <w:rFonts w:ascii="Arial" w:hAnsi="Arial" w:cs="Arial"/>
          <w:i/>
          <w:iCs/>
          <w:sz w:val="24"/>
          <w:szCs w:val="24"/>
          <w:lang w:val="pt-BR"/>
        </w:rPr>
        <w:t xml:space="preserve"> </w:t>
      </w:r>
      <w:proofErr w:type="spellStart"/>
      <w:r w:rsidRPr="00BB2D92">
        <w:rPr>
          <w:rFonts w:ascii="Arial" w:hAnsi="Arial" w:cs="Arial"/>
          <w:i/>
          <w:iCs/>
          <w:sz w:val="24"/>
          <w:szCs w:val="24"/>
          <w:lang w:val="pt-BR"/>
        </w:rPr>
        <w:t>styles</w:t>
      </w:r>
      <w:proofErr w:type="spellEnd"/>
      <w:r w:rsidRPr="00BB2D92">
        <w:rPr>
          <w:rFonts w:ascii="Arial" w:hAnsi="Arial" w:cs="Arial"/>
          <w:i/>
          <w:iCs/>
          <w:sz w:val="24"/>
          <w:szCs w:val="24"/>
          <w:lang w:val="pt-BR"/>
        </w:rPr>
        <w:t xml:space="preserve"> </w:t>
      </w:r>
      <w:proofErr w:type="spellStart"/>
      <w:r w:rsidRPr="00BB2D92">
        <w:rPr>
          <w:rFonts w:ascii="Arial" w:hAnsi="Arial" w:cs="Arial"/>
          <w:i/>
          <w:iCs/>
          <w:sz w:val="24"/>
          <w:szCs w:val="24"/>
          <w:lang w:val="pt-BR"/>
        </w:rPr>
        <w:t>and</w:t>
      </w:r>
      <w:proofErr w:type="spellEnd"/>
      <w:r w:rsidRPr="00BB2D92">
        <w:rPr>
          <w:rFonts w:ascii="Arial" w:hAnsi="Arial" w:cs="Arial"/>
          <w:i/>
          <w:iCs/>
          <w:sz w:val="24"/>
          <w:szCs w:val="24"/>
          <w:lang w:val="pt-BR"/>
        </w:rPr>
        <w:t xml:space="preserve"> </w:t>
      </w:r>
      <w:proofErr w:type="spellStart"/>
      <w:r w:rsidRPr="00BB2D92">
        <w:rPr>
          <w:rFonts w:ascii="Arial" w:hAnsi="Arial" w:cs="Arial"/>
          <w:i/>
          <w:iCs/>
          <w:sz w:val="24"/>
          <w:szCs w:val="24"/>
          <w:lang w:val="pt-BR"/>
        </w:rPr>
        <w:t>the</w:t>
      </w:r>
      <w:proofErr w:type="spellEnd"/>
      <w:r w:rsidRPr="00BB2D92">
        <w:rPr>
          <w:rFonts w:ascii="Arial" w:hAnsi="Arial" w:cs="Arial"/>
          <w:i/>
          <w:iCs/>
          <w:sz w:val="24"/>
          <w:szCs w:val="24"/>
          <w:lang w:val="pt-BR"/>
        </w:rPr>
        <w:t xml:space="preserve"> design </w:t>
      </w:r>
      <w:proofErr w:type="spellStart"/>
      <w:r w:rsidRPr="00BB2D92">
        <w:rPr>
          <w:rFonts w:ascii="Arial" w:hAnsi="Arial" w:cs="Arial"/>
          <w:i/>
          <w:iCs/>
          <w:sz w:val="24"/>
          <w:szCs w:val="24"/>
          <w:lang w:val="pt-BR"/>
        </w:rPr>
        <w:t>of</w:t>
      </w:r>
      <w:proofErr w:type="spellEnd"/>
      <w:r w:rsidRPr="00BB2D92">
        <w:rPr>
          <w:rFonts w:ascii="Arial" w:hAnsi="Arial" w:cs="Arial"/>
          <w:i/>
          <w:iCs/>
          <w:sz w:val="24"/>
          <w:szCs w:val="24"/>
          <w:lang w:val="pt-BR"/>
        </w:rPr>
        <w:t xml:space="preserve"> network-</w:t>
      </w:r>
      <w:proofErr w:type="spellStart"/>
      <w:r w:rsidRPr="00BB2D92">
        <w:rPr>
          <w:rFonts w:ascii="Arial" w:hAnsi="Arial" w:cs="Arial"/>
          <w:i/>
          <w:iCs/>
          <w:sz w:val="24"/>
          <w:szCs w:val="24"/>
          <w:lang w:val="pt-BR"/>
        </w:rPr>
        <w:t>based</w:t>
      </w:r>
      <w:proofErr w:type="spellEnd"/>
      <w:r w:rsidRPr="00BB2D92">
        <w:rPr>
          <w:rFonts w:ascii="Arial" w:hAnsi="Arial" w:cs="Arial"/>
          <w:i/>
          <w:iCs/>
          <w:sz w:val="24"/>
          <w:szCs w:val="24"/>
          <w:lang w:val="pt-BR"/>
        </w:rPr>
        <w:t xml:space="preserve"> software </w:t>
      </w:r>
      <w:proofErr w:type="spellStart"/>
      <w:r w:rsidRPr="00BB2D92">
        <w:rPr>
          <w:rFonts w:ascii="Arial" w:hAnsi="Arial" w:cs="Arial"/>
          <w:i/>
          <w:iCs/>
          <w:sz w:val="24"/>
          <w:szCs w:val="24"/>
          <w:lang w:val="pt-BR"/>
        </w:rPr>
        <w:t>architectures</w:t>
      </w:r>
      <w:proofErr w:type="spellEnd"/>
      <w:r w:rsidRPr="00BB2D92">
        <w:rPr>
          <w:rFonts w:ascii="Arial" w:hAnsi="Arial" w:cs="Arial"/>
          <w:sz w:val="24"/>
          <w:szCs w:val="24"/>
          <w:lang w:val="pt-BR"/>
        </w:rPr>
        <w:t xml:space="preserve">. Irvine: </w:t>
      </w:r>
      <w:proofErr w:type="spellStart"/>
      <w:r w:rsidRPr="00BB2D92">
        <w:rPr>
          <w:rFonts w:ascii="Arial" w:hAnsi="Arial" w:cs="Arial"/>
          <w:sz w:val="24"/>
          <w:szCs w:val="24"/>
          <w:lang w:val="pt-BR"/>
        </w:rPr>
        <w:t>University</w:t>
      </w:r>
      <w:proofErr w:type="spellEnd"/>
      <w:r w:rsidRPr="00BB2D92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BB2D92">
        <w:rPr>
          <w:rFonts w:ascii="Arial" w:hAnsi="Arial" w:cs="Arial"/>
          <w:sz w:val="24"/>
          <w:szCs w:val="24"/>
          <w:lang w:val="pt-BR"/>
        </w:rPr>
        <w:t>of</w:t>
      </w:r>
      <w:proofErr w:type="spellEnd"/>
      <w:r w:rsidRPr="00BB2D92">
        <w:rPr>
          <w:rFonts w:ascii="Arial" w:hAnsi="Arial" w:cs="Arial"/>
          <w:sz w:val="24"/>
          <w:szCs w:val="24"/>
          <w:lang w:val="pt-BR"/>
        </w:rPr>
        <w:t xml:space="preserve"> California, 2000. Disponível em: https://ics.uci.edu/~fielding/pubs/dissertation/rest_arch_style.htm. Acesso em: 18 ago. 2026.</w:t>
      </w:r>
    </w:p>
    <w:p w14:paraId="178AC7FD" w14:textId="77777777" w:rsidR="00BB2D92" w:rsidRPr="00BB2D92" w:rsidRDefault="00BB2D92" w:rsidP="00BB2D92">
      <w:pPr>
        <w:spacing w:after="120" w:line="240" w:lineRule="auto"/>
        <w:rPr>
          <w:rFonts w:ascii="Arial" w:hAnsi="Arial" w:cs="Arial"/>
          <w:sz w:val="24"/>
          <w:szCs w:val="24"/>
          <w:lang w:val="pt-BR"/>
        </w:rPr>
      </w:pPr>
    </w:p>
    <w:p w14:paraId="67F2A543" w14:textId="63EB8F21" w:rsidR="00BB2D92" w:rsidRDefault="00BB2D92" w:rsidP="00BB2D92">
      <w:pPr>
        <w:spacing w:after="120" w:line="240" w:lineRule="auto"/>
        <w:rPr>
          <w:rFonts w:ascii="Arial" w:hAnsi="Arial" w:cs="Arial"/>
          <w:sz w:val="24"/>
          <w:szCs w:val="24"/>
          <w:lang w:val="pt-BR"/>
        </w:rPr>
      </w:pPr>
      <w:r w:rsidRPr="00BB2D92">
        <w:rPr>
          <w:rFonts w:ascii="Arial" w:hAnsi="Arial" w:cs="Arial"/>
          <w:sz w:val="24"/>
          <w:szCs w:val="24"/>
          <w:lang w:val="pt-BR"/>
        </w:rPr>
        <w:t xml:space="preserve">FLUTTER. </w:t>
      </w:r>
      <w:proofErr w:type="spellStart"/>
      <w:r w:rsidRPr="00BB2D92">
        <w:rPr>
          <w:rFonts w:ascii="Arial" w:hAnsi="Arial" w:cs="Arial"/>
          <w:sz w:val="24"/>
          <w:szCs w:val="24"/>
          <w:lang w:val="pt-BR"/>
        </w:rPr>
        <w:t>Flutter</w:t>
      </w:r>
      <w:proofErr w:type="spellEnd"/>
      <w:r w:rsidRPr="00BB2D92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BB2D92">
        <w:rPr>
          <w:rFonts w:ascii="Arial" w:hAnsi="Arial" w:cs="Arial"/>
          <w:sz w:val="24"/>
          <w:szCs w:val="24"/>
          <w:lang w:val="pt-BR"/>
        </w:rPr>
        <w:t>architectural</w:t>
      </w:r>
      <w:proofErr w:type="spellEnd"/>
      <w:r w:rsidRPr="00BB2D92">
        <w:rPr>
          <w:rFonts w:ascii="Arial" w:hAnsi="Arial" w:cs="Arial"/>
          <w:sz w:val="24"/>
          <w:szCs w:val="24"/>
          <w:lang w:val="pt-BR"/>
        </w:rPr>
        <w:t xml:space="preserve"> overview. Google, 2026. Disponível em: https://docs.flutter.dev/resources/architectural-overview. Acesso em: 19 ago. 2026.</w:t>
      </w:r>
    </w:p>
    <w:p w14:paraId="4C24A430" w14:textId="77777777" w:rsidR="00566AB0" w:rsidRPr="00BB2D92" w:rsidRDefault="00566AB0" w:rsidP="00BB2D92">
      <w:pPr>
        <w:spacing w:after="120" w:line="240" w:lineRule="auto"/>
        <w:rPr>
          <w:rFonts w:ascii="Arial" w:hAnsi="Arial" w:cs="Arial"/>
          <w:sz w:val="24"/>
          <w:szCs w:val="24"/>
          <w:lang w:val="pt-BR"/>
        </w:rPr>
      </w:pPr>
    </w:p>
    <w:p w14:paraId="62BAED3B" w14:textId="5653389E" w:rsidR="00BB2D92" w:rsidRPr="00BB2D92" w:rsidRDefault="00BB2D92" w:rsidP="00BB2D92">
      <w:pPr>
        <w:spacing w:after="120" w:line="240" w:lineRule="auto"/>
        <w:rPr>
          <w:rFonts w:ascii="Arial" w:hAnsi="Arial" w:cs="Arial"/>
          <w:sz w:val="24"/>
          <w:szCs w:val="24"/>
          <w:lang w:val="pt-BR"/>
        </w:rPr>
      </w:pPr>
      <w:r w:rsidRPr="00BB2D92">
        <w:rPr>
          <w:rFonts w:ascii="Arial" w:hAnsi="Arial" w:cs="Arial"/>
          <w:sz w:val="24"/>
          <w:szCs w:val="24"/>
          <w:lang w:val="pt-BR"/>
        </w:rPr>
        <w:t xml:space="preserve">FLUTTER. </w:t>
      </w:r>
      <w:proofErr w:type="spellStart"/>
      <w:r w:rsidRPr="00BB2D92">
        <w:rPr>
          <w:rFonts w:ascii="Arial" w:hAnsi="Arial" w:cs="Arial"/>
          <w:sz w:val="24"/>
          <w:szCs w:val="24"/>
          <w:lang w:val="pt-BR"/>
        </w:rPr>
        <w:t>Glossary</w:t>
      </w:r>
      <w:proofErr w:type="spellEnd"/>
      <w:r w:rsidRPr="00BB2D92">
        <w:rPr>
          <w:rFonts w:ascii="Arial" w:hAnsi="Arial" w:cs="Arial"/>
          <w:sz w:val="24"/>
          <w:szCs w:val="24"/>
          <w:lang w:val="pt-BR"/>
        </w:rPr>
        <w:t>. Google, 2026. Disponível em: https://docs.flutter.dev/resources/glossary. Acesso em: 19 ago. 2026.</w:t>
      </w:r>
    </w:p>
    <w:p w14:paraId="65E40BA4" w14:textId="77777777" w:rsidR="00BB2D92" w:rsidRPr="00BB2D92" w:rsidRDefault="00BB2D92" w:rsidP="00BB2D92">
      <w:pPr>
        <w:spacing w:after="120" w:line="240" w:lineRule="auto"/>
        <w:rPr>
          <w:rFonts w:ascii="Arial" w:hAnsi="Arial" w:cs="Arial"/>
          <w:sz w:val="24"/>
          <w:szCs w:val="24"/>
          <w:lang w:val="pt-BR"/>
        </w:rPr>
      </w:pPr>
    </w:p>
    <w:p w14:paraId="382BCDDF" w14:textId="63A37E71" w:rsidR="00BB2D92" w:rsidRPr="00BB2D92" w:rsidRDefault="00BB2D92" w:rsidP="00BB2D92">
      <w:pPr>
        <w:spacing w:after="120" w:line="240" w:lineRule="auto"/>
        <w:rPr>
          <w:rFonts w:ascii="Arial" w:hAnsi="Arial" w:cs="Arial"/>
          <w:sz w:val="24"/>
          <w:szCs w:val="24"/>
          <w:lang w:val="pt-BR"/>
        </w:rPr>
      </w:pPr>
      <w:r w:rsidRPr="00BB2D92">
        <w:rPr>
          <w:rFonts w:ascii="Arial" w:hAnsi="Arial" w:cs="Arial"/>
          <w:sz w:val="24"/>
          <w:szCs w:val="24"/>
          <w:lang w:val="pt-BR"/>
        </w:rPr>
        <w:t xml:space="preserve">FLUTTER. Performance </w:t>
      </w:r>
      <w:proofErr w:type="spellStart"/>
      <w:r w:rsidRPr="00BB2D92">
        <w:rPr>
          <w:rFonts w:ascii="Arial" w:hAnsi="Arial" w:cs="Arial"/>
          <w:sz w:val="24"/>
          <w:szCs w:val="24"/>
          <w:lang w:val="pt-BR"/>
        </w:rPr>
        <w:t>best</w:t>
      </w:r>
      <w:proofErr w:type="spellEnd"/>
      <w:r w:rsidRPr="00BB2D92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BB2D92">
        <w:rPr>
          <w:rFonts w:ascii="Arial" w:hAnsi="Arial" w:cs="Arial"/>
          <w:sz w:val="24"/>
          <w:szCs w:val="24"/>
          <w:lang w:val="pt-BR"/>
        </w:rPr>
        <w:t>practices</w:t>
      </w:r>
      <w:proofErr w:type="spellEnd"/>
      <w:r w:rsidRPr="00BB2D92">
        <w:rPr>
          <w:rFonts w:ascii="Arial" w:hAnsi="Arial" w:cs="Arial"/>
          <w:sz w:val="24"/>
          <w:szCs w:val="24"/>
          <w:lang w:val="pt-BR"/>
        </w:rPr>
        <w:t>. Google, 2026. Disponível em: https://docs.flutter.dev/perf/best-practices. Acesso em: 19 ago. 2026.</w:t>
      </w:r>
    </w:p>
    <w:p w14:paraId="79170416" w14:textId="77777777" w:rsidR="00BB2D92" w:rsidRPr="00BB2D92" w:rsidRDefault="00BB2D92" w:rsidP="00BB2D92">
      <w:pPr>
        <w:spacing w:after="120" w:line="240" w:lineRule="auto"/>
        <w:rPr>
          <w:rFonts w:ascii="Arial" w:hAnsi="Arial" w:cs="Arial"/>
          <w:sz w:val="24"/>
          <w:szCs w:val="24"/>
          <w:lang w:val="pt-BR"/>
        </w:rPr>
      </w:pPr>
    </w:p>
    <w:p w14:paraId="0385AAE6" w14:textId="548160B5" w:rsidR="00BB2D92" w:rsidRPr="00BB2D92" w:rsidRDefault="00BB2D92" w:rsidP="00BB2D92">
      <w:pPr>
        <w:spacing w:after="120" w:line="240" w:lineRule="auto"/>
        <w:rPr>
          <w:rFonts w:ascii="Arial" w:hAnsi="Arial" w:cs="Arial"/>
          <w:sz w:val="24"/>
          <w:szCs w:val="24"/>
          <w:lang w:val="pt-BR"/>
        </w:rPr>
      </w:pPr>
      <w:r w:rsidRPr="00BB2D92">
        <w:rPr>
          <w:rFonts w:ascii="Arial" w:hAnsi="Arial" w:cs="Arial"/>
          <w:sz w:val="24"/>
          <w:szCs w:val="24"/>
          <w:lang w:val="pt-BR"/>
        </w:rPr>
        <w:t xml:space="preserve">IBM. O modelo cliente/servidor. IBM </w:t>
      </w:r>
      <w:proofErr w:type="spellStart"/>
      <w:r w:rsidRPr="00BB2D92">
        <w:rPr>
          <w:rFonts w:ascii="Arial" w:hAnsi="Arial" w:cs="Arial"/>
          <w:sz w:val="24"/>
          <w:szCs w:val="24"/>
          <w:lang w:val="pt-BR"/>
        </w:rPr>
        <w:t>Documentation</w:t>
      </w:r>
      <w:proofErr w:type="spellEnd"/>
      <w:r w:rsidRPr="00BB2D92">
        <w:rPr>
          <w:rFonts w:ascii="Arial" w:hAnsi="Arial" w:cs="Arial"/>
          <w:sz w:val="24"/>
          <w:szCs w:val="24"/>
          <w:lang w:val="pt-BR"/>
        </w:rPr>
        <w:t>. Disponível em: https://www.ibm.com/docs/pt-br/cics-ts/5.5.0?topic=programs-clientserver-model. Acesso em: 12 ago. 2026.</w:t>
      </w:r>
    </w:p>
    <w:p w14:paraId="7267F459" w14:textId="77777777" w:rsidR="00BB2D92" w:rsidRPr="00BB2D92" w:rsidRDefault="00BB2D92" w:rsidP="00BB2D92">
      <w:pPr>
        <w:spacing w:after="120" w:line="240" w:lineRule="auto"/>
        <w:rPr>
          <w:rFonts w:ascii="Arial" w:hAnsi="Arial" w:cs="Arial"/>
          <w:sz w:val="24"/>
          <w:szCs w:val="24"/>
          <w:lang w:val="pt-BR"/>
        </w:rPr>
      </w:pPr>
    </w:p>
    <w:p w14:paraId="39F9E696" w14:textId="5C1A6725" w:rsidR="00BB2D92" w:rsidRPr="00BB2D92" w:rsidRDefault="00BB2D92" w:rsidP="00BB2D92">
      <w:pPr>
        <w:spacing w:after="120" w:line="240" w:lineRule="auto"/>
        <w:rPr>
          <w:rFonts w:ascii="Arial" w:hAnsi="Arial" w:cs="Arial"/>
          <w:sz w:val="24"/>
          <w:szCs w:val="24"/>
          <w:lang w:val="pt-BR"/>
        </w:rPr>
      </w:pPr>
      <w:r w:rsidRPr="00BB2D92">
        <w:rPr>
          <w:rFonts w:ascii="Arial" w:hAnsi="Arial" w:cs="Arial"/>
          <w:sz w:val="24"/>
          <w:szCs w:val="24"/>
          <w:lang w:val="pt-BR"/>
        </w:rPr>
        <w:t>IBM. O que são sistemas distribuídos? IBM. Disponível em: https://www.ibm.com/br-pt/think/topics/distributed-systems. Acesso em: 12 ago. 2026.</w:t>
      </w:r>
    </w:p>
    <w:p w14:paraId="67D8097F" w14:textId="77777777" w:rsidR="00BB2D92" w:rsidRPr="00BB2D92" w:rsidRDefault="00BB2D92" w:rsidP="00BB2D92">
      <w:pPr>
        <w:spacing w:after="120" w:line="240" w:lineRule="auto"/>
        <w:rPr>
          <w:rFonts w:ascii="Arial" w:hAnsi="Arial" w:cs="Arial"/>
          <w:sz w:val="24"/>
          <w:szCs w:val="24"/>
          <w:lang w:val="pt-BR"/>
        </w:rPr>
      </w:pPr>
    </w:p>
    <w:p w14:paraId="430FE8B3" w14:textId="1FF5F2EC" w:rsidR="00BB2D92" w:rsidRPr="00BB2D92" w:rsidRDefault="00BB2D92" w:rsidP="00BB2D92">
      <w:pPr>
        <w:spacing w:after="120" w:line="240" w:lineRule="auto"/>
        <w:rPr>
          <w:rFonts w:ascii="Arial" w:hAnsi="Arial" w:cs="Arial"/>
          <w:sz w:val="24"/>
          <w:szCs w:val="24"/>
          <w:lang w:val="pt-BR"/>
        </w:rPr>
      </w:pPr>
      <w:r w:rsidRPr="00BB2D92">
        <w:rPr>
          <w:rFonts w:ascii="Arial" w:hAnsi="Arial" w:cs="Arial"/>
          <w:sz w:val="24"/>
          <w:szCs w:val="24"/>
          <w:lang w:val="pt-BR"/>
        </w:rPr>
        <w:lastRenderedPageBreak/>
        <w:t xml:space="preserve">IBM. Persistência de dados. IBM </w:t>
      </w:r>
      <w:proofErr w:type="spellStart"/>
      <w:r w:rsidRPr="00BB2D92">
        <w:rPr>
          <w:rFonts w:ascii="Arial" w:hAnsi="Arial" w:cs="Arial"/>
          <w:sz w:val="24"/>
          <w:szCs w:val="24"/>
          <w:lang w:val="pt-BR"/>
        </w:rPr>
        <w:t>Documentation</w:t>
      </w:r>
      <w:proofErr w:type="spellEnd"/>
      <w:r w:rsidRPr="00BB2D92">
        <w:rPr>
          <w:rFonts w:ascii="Arial" w:hAnsi="Arial" w:cs="Arial"/>
          <w:sz w:val="24"/>
          <w:szCs w:val="24"/>
          <w:lang w:val="pt-BR"/>
        </w:rPr>
        <w:t>, [s. d.]. Disponível em: https://www.ibm.com/docs/pt-br/dbaoc?topic=reference-data-persistence. Acesso em: 19 ago. 2026.</w:t>
      </w:r>
    </w:p>
    <w:p w14:paraId="2818B5C0" w14:textId="77777777" w:rsidR="00BB2D92" w:rsidRPr="00BB2D92" w:rsidRDefault="00BB2D92" w:rsidP="00BB2D92">
      <w:pPr>
        <w:spacing w:after="120" w:line="240" w:lineRule="auto"/>
        <w:rPr>
          <w:rFonts w:ascii="Arial" w:hAnsi="Arial" w:cs="Arial"/>
          <w:sz w:val="24"/>
          <w:szCs w:val="24"/>
          <w:lang w:val="pt-BR"/>
        </w:rPr>
      </w:pPr>
    </w:p>
    <w:p w14:paraId="545EFD8F" w14:textId="77777777" w:rsidR="00BB2D92" w:rsidRPr="00BB2D92" w:rsidRDefault="00BB2D92" w:rsidP="00BB2D92">
      <w:pPr>
        <w:spacing w:after="120" w:line="240" w:lineRule="auto"/>
        <w:rPr>
          <w:rFonts w:ascii="Arial" w:hAnsi="Arial" w:cs="Arial"/>
          <w:sz w:val="24"/>
          <w:szCs w:val="24"/>
          <w:lang w:val="pt-BR"/>
        </w:rPr>
      </w:pPr>
      <w:r w:rsidRPr="00BB2D92">
        <w:rPr>
          <w:rFonts w:ascii="Arial" w:hAnsi="Arial" w:cs="Arial"/>
          <w:sz w:val="24"/>
          <w:szCs w:val="24"/>
          <w:lang w:val="pt-BR"/>
        </w:rPr>
        <w:t xml:space="preserve">ISO; IEC; IEEE. ISO/IEC/IEEE 42010:2022: Software, systems </w:t>
      </w:r>
      <w:proofErr w:type="spellStart"/>
      <w:r w:rsidRPr="00BB2D92">
        <w:rPr>
          <w:rFonts w:ascii="Arial" w:hAnsi="Arial" w:cs="Arial"/>
          <w:sz w:val="24"/>
          <w:szCs w:val="24"/>
          <w:lang w:val="pt-BR"/>
        </w:rPr>
        <w:t>and</w:t>
      </w:r>
      <w:proofErr w:type="spellEnd"/>
      <w:r w:rsidRPr="00BB2D92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BB2D92">
        <w:rPr>
          <w:rFonts w:ascii="Arial" w:hAnsi="Arial" w:cs="Arial"/>
          <w:sz w:val="24"/>
          <w:szCs w:val="24"/>
          <w:lang w:val="pt-BR"/>
        </w:rPr>
        <w:t>enterprise</w:t>
      </w:r>
      <w:proofErr w:type="spellEnd"/>
      <w:r w:rsidRPr="00BB2D92">
        <w:rPr>
          <w:rFonts w:ascii="Arial" w:hAnsi="Arial" w:cs="Arial"/>
          <w:sz w:val="24"/>
          <w:szCs w:val="24"/>
          <w:lang w:val="pt-BR"/>
        </w:rPr>
        <w:t xml:space="preserve"> — </w:t>
      </w:r>
      <w:proofErr w:type="spellStart"/>
      <w:r w:rsidRPr="00BB2D92">
        <w:rPr>
          <w:rFonts w:ascii="Arial" w:hAnsi="Arial" w:cs="Arial"/>
          <w:sz w:val="24"/>
          <w:szCs w:val="24"/>
          <w:lang w:val="pt-BR"/>
        </w:rPr>
        <w:t>Architecture</w:t>
      </w:r>
      <w:proofErr w:type="spellEnd"/>
      <w:r w:rsidRPr="00BB2D92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BB2D92">
        <w:rPr>
          <w:rFonts w:ascii="Arial" w:hAnsi="Arial" w:cs="Arial"/>
          <w:sz w:val="24"/>
          <w:szCs w:val="24"/>
          <w:lang w:val="pt-BR"/>
        </w:rPr>
        <w:t>description</w:t>
      </w:r>
      <w:proofErr w:type="spellEnd"/>
      <w:r w:rsidRPr="00BB2D92">
        <w:rPr>
          <w:rFonts w:ascii="Arial" w:hAnsi="Arial" w:cs="Arial"/>
          <w:sz w:val="24"/>
          <w:szCs w:val="24"/>
          <w:lang w:val="pt-BR"/>
        </w:rPr>
        <w:t>. Geneva: ISO, 2022.</w:t>
      </w:r>
    </w:p>
    <w:p w14:paraId="5B322B51" w14:textId="3606014B" w:rsidR="00BB2D92" w:rsidRPr="00BB2D92" w:rsidRDefault="00BB2D92" w:rsidP="00BB2D92">
      <w:pPr>
        <w:spacing w:after="120" w:line="240" w:lineRule="auto"/>
        <w:rPr>
          <w:rFonts w:ascii="Arial" w:hAnsi="Arial" w:cs="Arial"/>
          <w:sz w:val="24"/>
          <w:szCs w:val="24"/>
          <w:lang w:val="pt-BR"/>
        </w:rPr>
      </w:pPr>
      <w:r w:rsidRPr="00BB2D92">
        <w:rPr>
          <w:rFonts w:ascii="Arial" w:hAnsi="Arial" w:cs="Arial"/>
          <w:sz w:val="24"/>
          <w:szCs w:val="24"/>
          <w:lang w:val="pt-BR"/>
        </w:rPr>
        <w:t>MOZILLA DEVELOPER NETWORK. HTTP: uma visão geral. [S. l.]: Mozilla, [s. d.]. Disponível em: https://developer.mozilla.org/pt-BR/docs/Web/HTTP/Guides/Overview. Acesso em: 18 ago. 2026.</w:t>
      </w:r>
    </w:p>
    <w:p w14:paraId="0F267CF5" w14:textId="77777777" w:rsidR="00BB2D92" w:rsidRPr="00BB2D92" w:rsidRDefault="00BB2D92" w:rsidP="00BB2D92">
      <w:pPr>
        <w:spacing w:after="120" w:line="240" w:lineRule="auto"/>
        <w:rPr>
          <w:rFonts w:ascii="Arial" w:hAnsi="Arial" w:cs="Arial"/>
          <w:sz w:val="24"/>
          <w:szCs w:val="24"/>
          <w:lang w:val="pt-BR"/>
        </w:rPr>
      </w:pPr>
    </w:p>
    <w:p w14:paraId="2EB4B07F" w14:textId="2F2C4FD1" w:rsidR="00BB2D92" w:rsidRPr="00BB2D92" w:rsidRDefault="00BB2D92" w:rsidP="00BB2D92">
      <w:pPr>
        <w:spacing w:after="120" w:line="240" w:lineRule="auto"/>
        <w:rPr>
          <w:rFonts w:ascii="Arial" w:hAnsi="Arial" w:cs="Arial"/>
          <w:sz w:val="24"/>
          <w:szCs w:val="24"/>
          <w:lang w:val="pt-BR"/>
        </w:rPr>
      </w:pPr>
      <w:r w:rsidRPr="00BB2D92">
        <w:rPr>
          <w:rFonts w:ascii="Arial" w:hAnsi="Arial" w:cs="Arial"/>
          <w:sz w:val="24"/>
          <w:szCs w:val="24"/>
          <w:lang w:val="pt-BR"/>
        </w:rPr>
        <w:t xml:space="preserve">MOZILLA DEVELOPER NETWORK. HTTP </w:t>
      </w:r>
      <w:proofErr w:type="spellStart"/>
      <w:r w:rsidRPr="00BB2D92">
        <w:rPr>
          <w:rFonts w:ascii="Arial" w:hAnsi="Arial" w:cs="Arial"/>
          <w:sz w:val="24"/>
          <w:szCs w:val="24"/>
          <w:lang w:val="pt-BR"/>
        </w:rPr>
        <w:t>messages</w:t>
      </w:r>
      <w:proofErr w:type="spellEnd"/>
      <w:r w:rsidRPr="00BB2D92">
        <w:rPr>
          <w:rFonts w:ascii="Arial" w:hAnsi="Arial" w:cs="Arial"/>
          <w:sz w:val="24"/>
          <w:szCs w:val="24"/>
          <w:lang w:val="pt-BR"/>
        </w:rPr>
        <w:t>. [S. l.]: Mozilla, [s. d.]. Disponível em: https://developer.mozilla.org/en-US/docs/Web/HTTP/Guides/Messages. Acesso em: 18 ago. 2026.</w:t>
      </w:r>
    </w:p>
    <w:p w14:paraId="669F03AB" w14:textId="77777777" w:rsidR="00BB2D92" w:rsidRPr="00BB2D92" w:rsidRDefault="00BB2D92" w:rsidP="00BB2D92">
      <w:pPr>
        <w:spacing w:after="120" w:line="240" w:lineRule="auto"/>
        <w:rPr>
          <w:rFonts w:ascii="Arial" w:hAnsi="Arial" w:cs="Arial"/>
          <w:sz w:val="24"/>
          <w:szCs w:val="24"/>
          <w:lang w:val="pt-BR"/>
        </w:rPr>
      </w:pPr>
    </w:p>
    <w:p w14:paraId="64E3CB74" w14:textId="4A64B702" w:rsidR="00BB2D92" w:rsidRPr="00BB2D92" w:rsidRDefault="00BB2D92" w:rsidP="00BB2D92">
      <w:pPr>
        <w:spacing w:after="120" w:line="240" w:lineRule="auto"/>
        <w:rPr>
          <w:rFonts w:ascii="Arial" w:hAnsi="Arial" w:cs="Arial"/>
          <w:sz w:val="24"/>
          <w:szCs w:val="24"/>
          <w:lang w:val="pt-BR"/>
        </w:rPr>
      </w:pPr>
      <w:r w:rsidRPr="00BB2D92">
        <w:rPr>
          <w:rFonts w:ascii="Arial" w:hAnsi="Arial" w:cs="Arial"/>
          <w:sz w:val="24"/>
          <w:szCs w:val="24"/>
          <w:lang w:val="pt-BR"/>
        </w:rPr>
        <w:t>MOZILLA DEVELOPER NETWORK. Visão geral do cliente-servidor. MDN Web Docs. Disponível em: https://developer.mozilla.org/pt-BR/docs/Learn_web_development/Extensions/Server-side/First_steps/Client-Server_overview. Acesso em: 12 ago. 2026.</w:t>
      </w:r>
    </w:p>
    <w:p w14:paraId="2513859B" w14:textId="77777777" w:rsidR="00BB2D92" w:rsidRPr="00BB2D92" w:rsidRDefault="00BB2D92" w:rsidP="00BB2D92">
      <w:pPr>
        <w:spacing w:after="120" w:line="240" w:lineRule="auto"/>
        <w:rPr>
          <w:rFonts w:ascii="Arial" w:hAnsi="Arial" w:cs="Arial"/>
          <w:sz w:val="24"/>
          <w:szCs w:val="24"/>
          <w:lang w:val="pt-BR"/>
        </w:rPr>
      </w:pPr>
    </w:p>
    <w:p w14:paraId="120120BF" w14:textId="35444791" w:rsidR="00BB2D92" w:rsidRPr="00BB2D92" w:rsidRDefault="00BB2D92" w:rsidP="00BB2D92">
      <w:pPr>
        <w:spacing w:after="120" w:line="240" w:lineRule="auto"/>
        <w:rPr>
          <w:rFonts w:ascii="Arial" w:hAnsi="Arial" w:cs="Arial"/>
          <w:sz w:val="24"/>
          <w:szCs w:val="24"/>
          <w:lang w:val="pt-BR"/>
        </w:rPr>
      </w:pPr>
      <w:r w:rsidRPr="00BB2D92">
        <w:rPr>
          <w:rFonts w:ascii="Arial" w:hAnsi="Arial" w:cs="Arial"/>
          <w:sz w:val="24"/>
          <w:szCs w:val="24"/>
          <w:lang w:val="pt-BR"/>
        </w:rPr>
        <w:t xml:space="preserve">TECHTITUTE. Arquitetura de aplicativos para dispositivos móveis. TECH </w:t>
      </w:r>
      <w:proofErr w:type="spellStart"/>
      <w:r w:rsidRPr="00BB2D92">
        <w:rPr>
          <w:rFonts w:ascii="Arial" w:hAnsi="Arial" w:cs="Arial"/>
          <w:sz w:val="24"/>
          <w:szCs w:val="24"/>
          <w:lang w:val="pt-BR"/>
        </w:rPr>
        <w:t>Institute</w:t>
      </w:r>
      <w:proofErr w:type="spellEnd"/>
      <w:r w:rsidRPr="00BB2D92">
        <w:rPr>
          <w:rFonts w:ascii="Arial" w:hAnsi="Arial" w:cs="Arial"/>
          <w:sz w:val="24"/>
          <w:szCs w:val="24"/>
          <w:lang w:val="pt-BR"/>
        </w:rPr>
        <w:t>, 2024. Disponível em: https://www.techtitute.com/br-sy/informatica/programa-avancado/arquitetura-de-aplicativos-para-dispositivos-moveis. Acesso em: 12 ago. 2026.</w:t>
      </w:r>
    </w:p>
    <w:p w14:paraId="56C23E95" w14:textId="77777777" w:rsidR="004C21EB" w:rsidRPr="00BB2D92" w:rsidRDefault="004C21EB" w:rsidP="00BB2D92">
      <w:pPr>
        <w:spacing w:after="120" w:line="240" w:lineRule="auto"/>
        <w:rPr>
          <w:rFonts w:ascii="Arial" w:hAnsi="Arial" w:cs="Arial"/>
          <w:sz w:val="24"/>
          <w:szCs w:val="24"/>
        </w:rPr>
      </w:pPr>
    </w:p>
    <w:sectPr w:rsidR="004C21EB" w:rsidRPr="00BB2D92">
      <w:footerReference w:type="default" r:id="rId11"/>
      <w:pgSz w:w="12240" w:h="15840"/>
      <w:pgMar w:top="1701" w:right="1134" w:bottom="1134" w:left="1701" w:header="720" w:footer="720" w:gutter="0"/>
      <w:pgNumType w:start="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16DA3" w14:textId="77777777" w:rsidR="000A0FB9" w:rsidRDefault="000A0FB9">
      <w:pPr>
        <w:spacing w:line="240" w:lineRule="auto"/>
      </w:pPr>
      <w:r>
        <w:separator/>
      </w:r>
    </w:p>
  </w:endnote>
  <w:endnote w:type="continuationSeparator" w:id="0">
    <w:p w14:paraId="57146CE6" w14:textId="77777777" w:rsidR="000A0FB9" w:rsidRDefault="000A0F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EEB2A" w14:textId="3C9119B8" w:rsidR="00456F7C" w:rsidRDefault="00456F7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14B72" w14:textId="77777777" w:rsidR="000A0FB9" w:rsidRDefault="000A0FB9">
      <w:pPr>
        <w:spacing w:after="0"/>
      </w:pPr>
      <w:r>
        <w:separator/>
      </w:r>
    </w:p>
  </w:footnote>
  <w:footnote w:type="continuationSeparator" w:id="0">
    <w:p w14:paraId="2C24C4D3" w14:textId="77777777" w:rsidR="000A0FB9" w:rsidRDefault="000A0FB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1754291"/>
      <w:docPartObj>
        <w:docPartGallery w:val="Page Numbers (Top of Page)"/>
        <w:docPartUnique/>
      </w:docPartObj>
    </w:sdtPr>
    <w:sdtContent>
      <w:p w14:paraId="5BA2B47E" w14:textId="334D7C39" w:rsidR="001440CC" w:rsidRDefault="001440CC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4D916552" w14:textId="77777777" w:rsidR="001440CC" w:rsidRDefault="001440C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Numerada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Numerada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Commarcadores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Commarcadores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Numerad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Commarcador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9F65742"/>
    <w:multiLevelType w:val="multilevel"/>
    <w:tmpl w:val="A3D82C8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9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3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0B2E1E85"/>
    <w:multiLevelType w:val="multilevel"/>
    <w:tmpl w:val="2BFA88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2F24A2B"/>
    <w:multiLevelType w:val="multilevel"/>
    <w:tmpl w:val="1118420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4AAA1266"/>
    <w:multiLevelType w:val="multilevel"/>
    <w:tmpl w:val="F7B213E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53692FEB"/>
    <w:multiLevelType w:val="multilevel"/>
    <w:tmpl w:val="F0C2F0A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11E0D57"/>
    <w:multiLevelType w:val="multilevel"/>
    <w:tmpl w:val="F8C67E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FF"/>
        <w:u w:val="single"/>
      </w:rPr>
    </w:lvl>
    <w:lvl w:ilvl="1">
      <w:start w:val="1"/>
      <w:numFmt w:val="decimal"/>
      <w:lvlText w:val="%1.%2."/>
      <w:lvlJc w:val="left"/>
      <w:pPr>
        <w:ind w:left="940" w:hanging="720"/>
      </w:pPr>
      <w:rPr>
        <w:rFonts w:hint="default"/>
        <w:color w:val="0000FF"/>
        <w:u w:val="single"/>
      </w:rPr>
    </w:lvl>
    <w:lvl w:ilvl="2">
      <w:start w:val="1"/>
      <w:numFmt w:val="decimal"/>
      <w:lvlText w:val="%1.%2.%3."/>
      <w:lvlJc w:val="left"/>
      <w:pPr>
        <w:ind w:left="1160" w:hanging="720"/>
      </w:pPr>
      <w:rPr>
        <w:rFonts w:hint="default"/>
        <w:color w:val="0000FF"/>
        <w:u w:val="single"/>
      </w:rPr>
    </w:lvl>
    <w:lvl w:ilvl="3">
      <w:start w:val="1"/>
      <w:numFmt w:val="decimal"/>
      <w:lvlText w:val="%1.%2.%3.%4."/>
      <w:lvlJc w:val="left"/>
      <w:pPr>
        <w:ind w:left="1740" w:hanging="1080"/>
      </w:pPr>
      <w:rPr>
        <w:rFonts w:hint="default"/>
        <w:color w:val="0000FF"/>
        <w:u w:val="single"/>
      </w:rPr>
    </w:lvl>
    <w:lvl w:ilvl="4">
      <w:start w:val="1"/>
      <w:numFmt w:val="decimal"/>
      <w:lvlText w:val="%1.%2.%3.%4.%5."/>
      <w:lvlJc w:val="left"/>
      <w:pPr>
        <w:ind w:left="1960" w:hanging="1080"/>
      </w:pPr>
      <w:rPr>
        <w:rFonts w:hint="default"/>
        <w:color w:val="0000FF"/>
        <w:u w:val="single"/>
      </w:rPr>
    </w:lvl>
    <w:lvl w:ilvl="5">
      <w:start w:val="1"/>
      <w:numFmt w:val="decimal"/>
      <w:lvlText w:val="%1.%2.%3.%4.%5.%6."/>
      <w:lvlJc w:val="left"/>
      <w:pPr>
        <w:ind w:left="2540" w:hanging="1440"/>
      </w:pPr>
      <w:rPr>
        <w:rFonts w:hint="default"/>
        <w:color w:val="0000FF"/>
        <w:u w:val="single"/>
      </w:rPr>
    </w:lvl>
    <w:lvl w:ilvl="6">
      <w:start w:val="1"/>
      <w:numFmt w:val="decimal"/>
      <w:lvlText w:val="%1.%2.%3.%4.%5.%6.%7."/>
      <w:lvlJc w:val="left"/>
      <w:pPr>
        <w:ind w:left="2760" w:hanging="1440"/>
      </w:pPr>
      <w:rPr>
        <w:rFonts w:hint="default"/>
        <w:color w:val="0000FF"/>
        <w:u w:val="single"/>
      </w:rPr>
    </w:lvl>
    <w:lvl w:ilvl="7">
      <w:start w:val="1"/>
      <w:numFmt w:val="decimal"/>
      <w:lvlText w:val="%1.%2.%3.%4.%5.%6.%7.%8."/>
      <w:lvlJc w:val="left"/>
      <w:pPr>
        <w:ind w:left="3340" w:hanging="1800"/>
      </w:pPr>
      <w:rPr>
        <w:rFonts w:hint="default"/>
        <w:color w:val="0000FF"/>
        <w:u w:val="single"/>
      </w:rPr>
    </w:lvl>
    <w:lvl w:ilvl="8">
      <w:start w:val="1"/>
      <w:numFmt w:val="decimal"/>
      <w:lvlText w:val="%1.%2.%3.%4.%5.%6.%7.%8.%9."/>
      <w:lvlJc w:val="left"/>
      <w:pPr>
        <w:ind w:left="3560" w:hanging="1800"/>
      </w:pPr>
      <w:rPr>
        <w:rFonts w:hint="default"/>
        <w:color w:val="0000FF"/>
        <w:u w:val="single"/>
      </w:rPr>
    </w:lvl>
  </w:abstractNum>
  <w:abstractNum w:abstractNumId="12" w15:restartNumberingAfterBreak="0">
    <w:nsid w:val="69EB215D"/>
    <w:multiLevelType w:val="multilevel"/>
    <w:tmpl w:val="26527B4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6E295A9C"/>
    <w:multiLevelType w:val="multilevel"/>
    <w:tmpl w:val="BB925D1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233849517">
    <w:abstractNumId w:val="2"/>
  </w:num>
  <w:num w:numId="2" w16cid:durableId="2028360721">
    <w:abstractNumId w:val="3"/>
  </w:num>
  <w:num w:numId="3" w16cid:durableId="803041146">
    <w:abstractNumId w:val="1"/>
  </w:num>
  <w:num w:numId="4" w16cid:durableId="1715538451">
    <w:abstractNumId w:val="0"/>
  </w:num>
  <w:num w:numId="5" w16cid:durableId="284586184">
    <w:abstractNumId w:val="5"/>
  </w:num>
  <w:num w:numId="6" w16cid:durableId="1872760010">
    <w:abstractNumId w:val="4"/>
  </w:num>
  <w:num w:numId="7" w16cid:durableId="1280258039">
    <w:abstractNumId w:val="13"/>
  </w:num>
  <w:num w:numId="8" w16cid:durableId="1320382957">
    <w:abstractNumId w:val="11"/>
  </w:num>
  <w:num w:numId="9" w16cid:durableId="322047452">
    <w:abstractNumId w:val="6"/>
  </w:num>
  <w:num w:numId="10" w16cid:durableId="1965116963">
    <w:abstractNumId w:val="9"/>
  </w:num>
  <w:num w:numId="11" w16cid:durableId="1198352347">
    <w:abstractNumId w:val="10"/>
  </w:num>
  <w:num w:numId="12" w16cid:durableId="607781312">
    <w:abstractNumId w:val="7"/>
  </w:num>
  <w:num w:numId="13" w16cid:durableId="1506431371">
    <w:abstractNumId w:val="12"/>
  </w:num>
  <w:num w:numId="14" w16cid:durableId="17413647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FB9"/>
    <w:rsid w:val="000D1181"/>
    <w:rsid w:val="00105F02"/>
    <w:rsid w:val="00137C1E"/>
    <w:rsid w:val="001440CC"/>
    <w:rsid w:val="0015074B"/>
    <w:rsid w:val="0029639D"/>
    <w:rsid w:val="002D59A5"/>
    <w:rsid w:val="00326F90"/>
    <w:rsid w:val="00456F7C"/>
    <w:rsid w:val="004C21EB"/>
    <w:rsid w:val="00566AB0"/>
    <w:rsid w:val="00607460"/>
    <w:rsid w:val="00661CB8"/>
    <w:rsid w:val="0067245B"/>
    <w:rsid w:val="00706A37"/>
    <w:rsid w:val="008A4AD1"/>
    <w:rsid w:val="00914B89"/>
    <w:rsid w:val="009C26DF"/>
    <w:rsid w:val="00A46807"/>
    <w:rsid w:val="00A74743"/>
    <w:rsid w:val="00AA1D8D"/>
    <w:rsid w:val="00B12F5D"/>
    <w:rsid w:val="00B47730"/>
    <w:rsid w:val="00BB2D92"/>
    <w:rsid w:val="00CB0664"/>
    <w:rsid w:val="00D213F8"/>
    <w:rsid w:val="00F904DE"/>
    <w:rsid w:val="00F953C0"/>
    <w:rsid w:val="00FC693F"/>
    <w:rsid w:val="0C3D25A9"/>
    <w:rsid w:val="43B70AA5"/>
    <w:rsid w:val="70BF4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CCA60B3"/>
  <w14:defaultImageDpi w14:val="300"/>
  <w15:docId w15:val="{F7A4D35D-07F0-470C-8D8D-136AE18DD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4C21EB"/>
    <w:pPr>
      <w:keepNext/>
      <w:keepLines/>
      <w:spacing w:before="480" w:after="0"/>
      <w:outlineLvl w:val="0"/>
    </w:pPr>
    <w:rPr>
      <w:rFonts w:ascii="Arial" w:eastAsiaTheme="majorEastAsia" w:hAnsi="Arial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7C1E"/>
    <w:pPr>
      <w:keepNext/>
      <w:keepLines/>
      <w:spacing w:before="200" w:after="0"/>
      <w:outlineLvl w:val="1"/>
    </w:pPr>
    <w:rPr>
      <w:rFonts w:ascii="Arial" w:eastAsiaTheme="majorEastAsia" w:hAnsi="Arial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7C1E"/>
    <w:pPr>
      <w:keepNext/>
      <w:keepLines/>
      <w:spacing w:before="200" w:after="0"/>
      <w:outlineLvl w:val="2"/>
    </w:pPr>
    <w:rPr>
      <w:rFonts w:ascii="Arial" w:eastAsiaTheme="majorEastAsia" w:hAnsi="Arial" w:cstheme="majorBidi"/>
      <w:b/>
      <w:bCs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Hyperlink">
    <w:name w:val="Hyperlink"/>
    <w:basedOn w:val="Fontepargpadro"/>
    <w:uiPriority w:val="99"/>
    <w:unhideWhenUsed/>
    <w:rPr>
      <w:color w:val="0000FF"/>
      <w:u w:val="single"/>
    </w:rPr>
  </w:style>
  <w:style w:type="paragraph" w:styleId="Lista">
    <w:name w:val="List"/>
    <w:basedOn w:val="Normal"/>
    <w:uiPriority w:val="99"/>
    <w:unhideWhenUsed/>
    <w:pPr>
      <w:ind w:left="360" w:hanging="36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qFormat/>
    <w:pPr>
      <w:spacing w:after="120"/>
    </w:p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Commarcadores3">
    <w:name w:val="List Bullet 3"/>
    <w:basedOn w:val="Normal"/>
    <w:uiPriority w:val="99"/>
    <w:unhideWhenUsed/>
    <w:pPr>
      <w:numPr>
        <w:numId w:val="1"/>
      </w:numPr>
      <w:contextualSpacing/>
    </w:p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Cs w:val="24"/>
      <w:lang w:val="en-US" w:eastAsia="zh-CN"/>
    </w:rPr>
  </w:style>
  <w:style w:type="paragraph" w:styleId="Commarcadores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Textodemacro">
    <w:name w:val="macro"/>
    <w:link w:val="Textodemacro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Listadecontinuao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Corpodetexto3">
    <w:name w:val="Body Text 3"/>
    <w:basedOn w:val="Normal"/>
    <w:link w:val="Corpodetexto3Char"/>
    <w:uiPriority w:val="99"/>
    <w:unhideWhenUsed/>
    <w:qFormat/>
    <w:pPr>
      <w:spacing w:after="120"/>
    </w:pPr>
    <w:rPr>
      <w:sz w:val="16"/>
      <w:szCs w:val="16"/>
    </w:rPr>
  </w:style>
  <w:style w:type="paragraph" w:styleId="Numerada2">
    <w:name w:val="List Number 2"/>
    <w:basedOn w:val="Normal"/>
    <w:uiPriority w:val="99"/>
    <w:unhideWhenUsed/>
    <w:pPr>
      <w:numPr>
        <w:numId w:val="3"/>
      </w:numPr>
      <w:contextualSpacing/>
    </w:pPr>
  </w:style>
  <w:style w:type="paragraph" w:styleId="Corpodetexto2">
    <w:name w:val="Body Text 2"/>
    <w:basedOn w:val="Normal"/>
    <w:link w:val="Corpodetexto2Char"/>
    <w:uiPriority w:val="99"/>
    <w:unhideWhenUsed/>
    <w:qFormat/>
    <w:pPr>
      <w:spacing w:after="120" w:line="480" w:lineRule="auto"/>
    </w:p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adecontinuao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adecontinuao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a3">
    <w:name w:val="List 3"/>
    <w:basedOn w:val="Normal"/>
    <w:uiPriority w:val="99"/>
    <w:unhideWhenUsed/>
    <w:pPr>
      <w:ind w:left="1080" w:hanging="360"/>
      <w:contextualSpacing/>
    </w:pPr>
  </w:style>
  <w:style w:type="paragraph" w:styleId="Numerada3">
    <w:name w:val="List Number 3"/>
    <w:basedOn w:val="Normal"/>
    <w:uiPriority w:val="99"/>
    <w:unhideWhenUsed/>
    <w:pPr>
      <w:numPr>
        <w:numId w:val="4"/>
      </w:numPr>
      <w:contextualSpacing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2">
    <w:name w:val="List 2"/>
    <w:basedOn w:val="Normal"/>
    <w:uiPriority w:val="99"/>
    <w:unhideWhenUsed/>
    <w:pPr>
      <w:ind w:left="720" w:hanging="360"/>
      <w:contextualSpacing/>
    </w:pPr>
  </w:style>
  <w:style w:type="paragraph" w:styleId="Commarcadores">
    <w:name w:val="List Bullet"/>
    <w:basedOn w:val="Normal"/>
    <w:uiPriority w:val="99"/>
    <w:unhideWhenUsed/>
    <w:pPr>
      <w:numPr>
        <w:numId w:val="5"/>
      </w:numPr>
      <w:contextualSpacing/>
    </w:pPr>
  </w:style>
  <w:style w:type="paragraph" w:styleId="Numerada">
    <w:name w:val="List Number"/>
    <w:basedOn w:val="Normal"/>
    <w:uiPriority w:val="99"/>
    <w:unhideWhenUsed/>
    <w:pPr>
      <w:numPr>
        <w:numId w:val="6"/>
      </w:numPr>
      <w:contextualSpacing/>
    </w:pPr>
  </w:style>
  <w:style w:type="table" w:styleId="Tabelacomgrade">
    <w:name w:val="Table Grid"/>
    <w:basedOn w:val="Tabe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SemEspaamento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Ttulo1Char">
    <w:name w:val="Título 1 Char"/>
    <w:basedOn w:val="Fontepargpadro"/>
    <w:link w:val="Ttulo1"/>
    <w:uiPriority w:val="9"/>
    <w:qFormat/>
    <w:rsid w:val="004C21EB"/>
    <w:rPr>
      <w:rFonts w:ascii="Arial" w:eastAsiaTheme="majorEastAsia" w:hAnsi="Arial" w:cstheme="majorBidi"/>
      <w:b/>
      <w:bCs/>
      <w:sz w:val="24"/>
      <w:szCs w:val="28"/>
      <w:lang w:val="en-US" w:eastAsia="en-US"/>
    </w:rPr>
  </w:style>
  <w:style w:type="character" w:customStyle="1" w:styleId="Ttulo2Char">
    <w:name w:val="Título 2 Char"/>
    <w:basedOn w:val="Fontepargpadro"/>
    <w:link w:val="Ttulo2"/>
    <w:uiPriority w:val="9"/>
    <w:qFormat/>
    <w:rsid w:val="00137C1E"/>
    <w:rPr>
      <w:rFonts w:ascii="Arial" w:eastAsiaTheme="majorEastAsia" w:hAnsi="Arial" w:cstheme="majorBidi"/>
      <w:b/>
      <w:bCs/>
      <w:sz w:val="24"/>
      <w:szCs w:val="26"/>
      <w:lang w:val="en-US" w:eastAsia="en-US"/>
    </w:rPr>
  </w:style>
  <w:style w:type="character" w:customStyle="1" w:styleId="Ttulo3Char">
    <w:name w:val="Título 3 Char"/>
    <w:basedOn w:val="Fontepargpadro"/>
    <w:link w:val="Ttulo3"/>
    <w:uiPriority w:val="9"/>
    <w:qFormat/>
    <w:rsid w:val="00137C1E"/>
    <w:rPr>
      <w:rFonts w:ascii="Arial" w:eastAsiaTheme="majorEastAsia" w:hAnsi="Arial" w:cstheme="majorBidi"/>
      <w:b/>
      <w:bCs/>
      <w:sz w:val="24"/>
      <w:szCs w:val="22"/>
      <w:lang w:val="en-US" w:eastAsia="en-US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CorpodetextoChar">
    <w:name w:val="Corpo de texto Char"/>
    <w:basedOn w:val="Fontepargpadro"/>
    <w:link w:val="Corpodetexto"/>
    <w:uiPriority w:val="99"/>
    <w:qFormat/>
  </w:style>
  <w:style w:type="character" w:customStyle="1" w:styleId="Corpodetexto2Char">
    <w:name w:val="Corpo de texto 2 Char"/>
    <w:basedOn w:val="Fontepargpadro"/>
    <w:link w:val="Corpodetexto2"/>
    <w:uiPriority w:val="99"/>
  </w:style>
  <w:style w:type="character" w:customStyle="1" w:styleId="Corpodetexto3Char">
    <w:name w:val="Corpo de texto 3 Char"/>
    <w:basedOn w:val="Fontepargpadro"/>
    <w:link w:val="Corpodetexto3"/>
    <w:uiPriority w:val="99"/>
    <w:rPr>
      <w:sz w:val="16"/>
      <w:szCs w:val="16"/>
    </w:rPr>
  </w:style>
  <w:style w:type="character" w:customStyle="1" w:styleId="TextodemacroChar">
    <w:name w:val="Texto de macro Char"/>
    <w:basedOn w:val="Fontepargpadro"/>
    <w:link w:val="Textodemacro"/>
    <w:uiPriority w:val="99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b/>
      <w:bCs/>
      <w:i/>
      <w:iCs/>
      <w:color w:val="4F81BD" w:themeColor="accent1"/>
    </w:rPr>
  </w:style>
  <w:style w:type="character" w:customStyle="1" w:styleId="nfaseSutil1">
    <w:name w:val="Ênfase Sutil1"/>
    <w:basedOn w:val="Fontepargpadro"/>
    <w:uiPriority w:val="19"/>
    <w:qFormat/>
    <w:rPr>
      <w:i/>
      <w:iCs/>
      <w:color w:val="7F7F7F" w:themeColor="text1" w:themeTint="80"/>
    </w:rPr>
  </w:style>
  <w:style w:type="character" w:customStyle="1" w:styleId="nfaseIntensa1">
    <w:name w:val="Ênfase Intensa1"/>
    <w:basedOn w:val="Fontepargpadro"/>
    <w:uiPriority w:val="21"/>
    <w:qFormat/>
    <w:rPr>
      <w:b/>
      <w:bCs/>
      <w:i/>
      <w:iCs/>
      <w:color w:val="4F81BD" w:themeColor="accent1"/>
    </w:rPr>
  </w:style>
  <w:style w:type="character" w:customStyle="1" w:styleId="RefernciaSutil1">
    <w:name w:val="Referência Sutil1"/>
    <w:basedOn w:val="Fontepargpadro"/>
    <w:uiPriority w:val="31"/>
    <w:qFormat/>
    <w:rPr>
      <w:smallCaps/>
      <w:color w:val="C0504D" w:themeColor="accent2"/>
      <w:u w:val="single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TtulodoLivro1">
    <w:name w:val="Título do Livro1"/>
    <w:basedOn w:val="Fontepargpadro"/>
    <w:uiPriority w:val="33"/>
    <w:qFormat/>
    <w:rPr>
      <w:b/>
      <w:bCs/>
      <w:smallCaps/>
      <w:spacing w:val="5"/>
    </w:rPr>
  </w:style>
  <w:style w:type="paragraph" w:customStyle="1" w:styleId="CabealhodoSumrio1">
    <w:name w:val="Cabeçalho do Sumário1"/>
    <w:basedOn w:val="Ttulo1"/>
    <w:next w:val="Normal"/>
    <w:uiPriority w:val="39"/>
    <w:semiHidden/>
    <w:unhideWhenUsed/>
    <w:qFormat/>
    <w:pPr>
      <w:outlineLvl w:val="9"/>
    </w:pPr>
  </w:style>
  <w:style w:type="table" w:styleId="SombreamentoClaro">
    <w:name w:val="Light Shading"/>
    <w:basedOn w:val="Tabela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GradeClara-nfase1">
    <w:name w:val="Light Grid Accent 1"/>
    <w:basedOn w:val="Tabela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GradeClara-nfase2">
    <w:name w:val="Light Grid Accent 2"/>
    <w:basedOn w:val="Tabela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GradeClara-nfase3">
    <w:name w:val="Light Grid Accent 3"/>
    <w:basedOn w:val="Tabela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GradeClara-nfase4">
    <w:name w:val="Light Grid Accent 4"/>
    <w:basedOn w:val="Tabela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GradeClara-nfase5">
    <w:name w:val="Light Grid Accent 5"/>
    <w:basedOn w:val="Tabela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GradeClara-nfase6">
    <w:name w:val="Light Grid Accent 6"/>
    <w:basedOn w:val="Tabela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SombreamentoMdio1">
    <w:name w:val="Medium Shading 1"/>
    <w:basedOn w:val="Tabela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4C21EB"/>
    <w:pPr>
      <w:spacing w:before="240" w:line="259" w:lineRule="auto"/>
      <w:outlineLvl w:val="9"/>
    </w:pPr>
    <w:rPr>
      <w:b w:val="0"/>
      <w:bCs w:val="0"/>
      <w:sz w:val="32"/>
      <w:szCs w:val="32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105F02"/>
    <w:pPr>
      <w:tabs>
        <w:tab w:val="right" w:leader="dot" w:pos="9395"/>
      </w:tabs>
      <w:spacing w:after="100"/>
    </w:pPr>
    <w:rPr>
      <w:rFonts w:ascii="Arial" w:hAnsi="Arial"/>
      <w:sz w:val="24"/>
    </w:rPr>
  </w:style>
  <w:style w:type="character" w:styleId="MenoPendente">
    <w:name w:val="Unresolved Mention"/>
    <w:basedOn w:val="Fontepargpadro"/>
    <w:uiPriority w:val="99"/>
    <w:semiHidden/>
    <w:unhideWhenUsed/>
    <w:rsid w:val="004C21EB"/>
    <w:rPr>
      <w:color w:val="605E5C"/>
      <w:shd w:val="clear" w:color="auto" w:fill="E1DFDD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105F02"/>
    <w:pPr>
      <w:spacing w:after="100"/>
      <w:ind w:left="220"/>
    </w:pPr>
    <w:rPr>
      <w:rFonts w:ascii="Arial" w:hAnsi="Arial"/>
      <w:sz w:val="24"/>
    </w:rPr>
  </w:style>
  <w:style w:type="paragraph" w:styleId="Sumrio3">
    <w:name w:val="toc 3"/>
    <w:basedOn w:val="Normal"/>
    <w:next w:val="Normal"/>
    <w:autoRedefine/>
    <w:uiPriority w:val="39"/>
    <w:unhideWhenUsed/>
    <w:rsid w:val="00137C1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22</Pages>
  <Words>5082</Words>
  <Characters>27444</Characters>
  <Application>Microsoft Office Word</Application>
  <DocSecurity>0</DocSecurity>
  <Lines>228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Bruno Hideki</cp:lastModifiedBy>
  <cp:revision>17</cp:revision>
  <dcterms:created xsi:type="dcterms:W3CDTF">2013-12-23T23:15:00Z</dcterms:created>
  <dcterms:modified xsi:type="dcterms:W3CDTF">2026-08-19T18:26:00Z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eyJoZGlkIjoiY2NkMGRlMDc2OGE0NzNiYzRjYTA1NDlkMGNiMjEzODkiLCJ1c2VySWQiOiIxMjU0NjYwMDgxMzg3In0=</vt:lpwstr>
  </property>
  <property fmtid="{D5CDD505-2E9C-101B-9397-08002B2CF9AE}" pid="3" name="KSOProductBuildVer">
    <vt:lpwstr>1046-12.1.0.28032</vt:lpwstr>
  </property>
  <property fmtid="{D5CDD505-2E9C-101B-9397-08002B2CF9AE}" pid="4" name="ICV">
    <vt:lpwstr>2E7CD307EDD74DD78368F700C00D9B4A_12</vt:lpwstr>
  </property>
</Properties>
</file>